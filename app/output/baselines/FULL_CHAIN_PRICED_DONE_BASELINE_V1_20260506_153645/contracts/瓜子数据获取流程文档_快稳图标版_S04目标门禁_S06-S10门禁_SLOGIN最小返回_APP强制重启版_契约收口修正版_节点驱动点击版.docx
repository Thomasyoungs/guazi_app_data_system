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1FF85D">
      <w:pPr>
        <w:spacing w:before="1280" w:after="160"/>
        <w:jc w:val="center"/>
      </w:pPr>
      <w:r>
        <w:rPr>
          <w:rFonts w:ascii="微软雅黑" w:hAnsi="微软雅黑" w:eastAsia="微软雅黑"/>
          <w:b/>
          <w:color w:val="1F7A4D"/>
          <w:sz w:val="48"/>
        </w:rPr>
        <w:t>瓜子数据获取流程文档</w:t>
      </w:r>
    </w:p>
    <w:p w14:paraId="44FB966C">
      <w:pPr>
        <w:spacing w:after="520"/>
        <w:jc w:val="center"/>
      </w:pPr>
      <w:r>
        <w:rPr>
          <w:rFonts w:ascii="微软雅黑" w:hAnsi="微软雅黑" w:eastAsia="微软雅黑"/>
          <w:sz w:val="24"/>
        </w:rPr>
        <w:t>APP 车源数据采集 · 页面契约 · 字段契约 · 状态机 · 飞书回写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8"/>
      </w:tblGrid>
      <w:tr w14:paraId="63EE0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8" w:type="dxa"/>
            <w:shd w:val="clear" w:color="auto" w:fill="EAF6EF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0A433B6E">
            <w:pPr>
              <w:spacing w:after="6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21"/>
              </w:rPr>
              <w:t>适用范围</w:t>
            </w:r>
          </w:p>
          <w:p w14:paraId="5C5DF58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用于通过瓜子二手车 APP 进行三同车源数据获取、参考车车况采集、打分判断、定价计算及飞书结果回写。</w:t>
            </w:r>
            <w:r>
              <w:rPr>
                <w:rFonts w:ascii="Noto Sans CJK SC" w:hAnsi="Noto Sans CJK SC" w:eastAsia="Noto Sans CJK SC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本文件强调精准页面契约和固定点击动作：未授权动作一律禁止。</w:t>
            </w:r>
          </w:p>
        </w:tc>
      </w:tr>
    </w:tbl>
    <w:p w14:paraId="38333E5C">
      <w:pPr>
        <w:spacing w:after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6520"/>
      </w:tblGrid>
      <w:tr w14:paraId="00CAD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84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D5C630D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w="6520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64955A5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 w14:paraId="11399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661650D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文档类型</w:t>
            </w:r>
          </w:p>
        </w:tc>
        <w:tc>
          <w:tcPr>
            <w:tcW w:w="6520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185F20F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标准流程 / SOP / 状态机说明</w:t>
            </w:r>
          </w:p>
        </w:tc>
      </w:tr>
      <w:tr w14:paraId="7E571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095AD5D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版本</w:t>
            </w:r>
          </w:p>
        </w:tc>
        <w:tc>
          <w:tcPr>
            <w:tcW w:w="6520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AD0D445">
            <w:r>
              <w:rPr>
                <w:rFonts w:ascii="微软雅黑" w:hAnsi="微软雅黑"/>
                <w:sz w:val="18"/>
              </w:rPr>
              <w:t>V1.6（节点驱动点击 + S14图片横滑模型 + 特殊结构风险件版）</w:t>
            </w:r>
          </w:p>
        </w:tc>
      </w:tr>
      <w:tr w14:paraId="0223D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D1BEB2A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日期</w:t>
            </w:r>
          </w:p>
        </w:tc>
        <w:tc>
          <w:tcPr>
            <w:tcW w:w="6520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43AC2F2">
            <w:r>
              <w:rPr>
                <w:rFonts w:ascii="微软雅黑" w:hAnsi="微软雅黑"/>
                <w:sz w:val="18"/>
              </w:rPr>
              <w:t>2026-05-05</w:t>
            </w:r>
          </w:p>
        </w:tc>
      </w:tr>
      <w:tr w14:paraId="22052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2DA02E3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核心约束</w:t>
            </w:r>
          </w:p>
        </w:tc>
        <w:tc>
          <w:tcPr>
            <w:tcW w:w="6520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1FEB596">
            <w:r>
              <w:rPr>
                <w:rFonts w:ascii="微软雅黑" w:hAnsi="微软雅黑"/>
                <w:sz w:val="18"/>
              </w:rPr>
              <w:t>页面契约命中后才允许操作；业务点击动作必须优先采用节点驱动点击：先通过当前 fresh XML 的 text / content-desc 精确识别目标文字节点，再点击该节点或其最近 clickable/enabled 父节点 bounds 中心；禁止写死屏幕坐标点击业务元素；所有“进入瓜子二手车 APP / 恢复瓜子 APP”的入口动作均必须先执行 APP_FORCE_RESTART；禁止保留旧 Activity 或从当前 APP 内页直接继续；S06/S08 重叠页以 S07 完成状态消歧；排序必须在颜色与按上牌年份计算的目标车龄筛选完成后；S07 底部“查看0辆”表示无三同车源，第一段固定脚本应停止并输出“需要人工定价 / 待人工审核”；S14 只允许在具体车况图片区域内向右横向滑动逐张处理图片 / 当前车况项，禁止点击页签 / tab 推进 S14；S14 中 A柱/B柱/C柱/ABC柱、水箱框架作为特殊结构风险件，出现更换/换件、钣金、喷漆/漆面/漆面损伤时必须记录；S_LOGIN 出现“稍后”时持续点击直到登录页消失；S_LOGIN 无“稍后”但底部可见“&lt; / ＜”时，只允许点击一次退出登录页；目标任务只允许读取 data/current_target_task.json。</w:t>
            </w:r>
          </w:p>
        </w:tc>
      </w:tr>
      <w:tr w14:paraId="75BD2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40D71E6B">
            <w:r>
              <w:rPr>
                <w:rFonts w:ascii="Noto Sans CJK SC" w:hAnsi="Noto Sans CJK SC" w:eastAsia="Noto Sans CJK SC"/>
                <w:sz w:val="18"/>
              </w:rPr>
              <w:t>本版补强</w:t>
            </w:r>
          </w:p>
        </w:tc>
        <w:tc>
          <w:tcPr>
            <w:tcW w:w="6520" w:type="dxa"/>
          </w:tcPr>
          <w:p w14:paraId="3DA4FB36">
            <w:r>
              <w:rPr>
                <w:rFonts w:ascii="微软雅黑" w:hAnsi="微软雅黑"/>
                <w:sz w:val="18"/>
              </w:rPr>
              <w:t>在 V1.5 基础上，补强节点驱动点击规则和 S14 图片横向滑动模型。所有可通过页面文字、content-desc、XML 节点识别的业务点击，必须优先使用节点驱动点击，禁止写死固定屏幕坐标；S10 参考车标题、S12“车身外观”、S07目标颜色等均按节点 bounds 动态点击。S14 不再通过点击页签 / tab 推进流程，只允许在具体车况图片区域内向右横向滑动，逐张读取图片下方第一行“部位-异常”，确认到最后一张 / 最后一项后才允许返回 S10。S14 特殊结构风险件规则保持：ABC柱更换/换件淘汰参考车，ABC柱钣金/喷漆按机盖，水箱框架更换按后盖，水箱框架钣金/喷漆记录并触发人工审核或待规则补充。</w:t>
            </w:r>
          </w:p>
        </w:tc>
      </w:tr>
    </w:tbl>
    <w:p w14:paraId="77C2CDED">
      <w:pPr>
        <w:spacing w:after="40"/>
      </w:pPr>
    </w:p>
    <w:p w14:paraId="45B1A9E5">
      <w:r>
        <w:rPr>
          <w:rFonts w:ascii="微软雅黑" w:hAnsi="微软雅黑" w:eastAsia="微软雅黑"/>
        </w:rPr>
        <w:br w:type="page"/>
      </w:r>
    </w:p>
    <w:p w14:paraId="77AF9F2A">
      <w:pPr>
        <w:pStyle w:val="3"/>
        <w:spacing w:before="140" w:after="60"/>
      </w:pPr>
      <w:r>
        <w:rPr>
          <w:rFonts w:ascii="微软雅黑" w:hAnsi="微软雅黑" w:eastAsia="微软雅黑"/>
          <w:color w:val="1F7A4D"/>
          <w:sz w:val="30"/>
        </w:rPr>
        <w:t>1. 流程总原则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8"/>
      </w:tblGrid>
      <w:tr w14:paraId="0EC6A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8" w:type="dxa"/>
            <w:shd w:val="clear" w:color="auto" w:fill="EAF6EF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0398F589">
            <w:r>
              <w:rPr>
                <w:rFonts w:ascii="微软雅黑" w:hAnsi="微软雅黑"/>
                <w:sz w:val="18"/>
              </w:rPr>
              <w:t>最高优先级规则</w:t>
            </w:r>
          </w:p>
          <w:p w14:paraId="6D90E623">
            <w:r>
              <w:rPr>
                <w:rFonts w:ascii="微软雅黑" w:hAnsi="微软雅黑"/>
                <w:sz w:val="18"/>
              </w:rPr>
              <w:t>页面契约命中 → 执行允许动作。</w:t>
            </w:r>
          </w:p>
          <w:p w14:paraId="0461CEED">
            <w:r>
              <w:rPr>
                <w:rFonts w:ascii="微软雅黑" w:hAnsi="微软雅黑"/>
                <w:sz w:val="18"/>
              </w:rPr>
              <w:t>页面契约不命中 → 不点击业务按钮，调用学习循环知识库。</w:t>
            </w:r>
          </w:p>
          <w:p w14:paraId="75DC54B0">
            <w:r>
              <w:rPr>
                <w:rFonts w:ascii="微软雅黑" w:hAnsi="微软雅黑"/>
                <w:sz w:val="18"/>
              </w:rPr>
              <w:t>知识库解决不了 → 报错，人工介入。</w:t>
            </w:r>
          </w:p>
          <w:p w14:paraId="6C08B802">
            <w:r>
              <w:rPr>
                <w:rFonts w:ascii="微软雅黑" w:hAnsi="微软雅黑"/>
                <w:sz w:val="18"/>
              </w:rPr>
              <w:t>APP 强制重启入口规则：凡是“进入瓜子二手车 APP / 恢复瓜子二手车 APP”的入口动作，必须执行 APP_FORCE_RESTART：先强制停止已知瓜子 APP 包 com.ganji.android.haoche_c，再从桌面/启动器重新点击文字为“瓜子二手车”的 APP 图标，或使用项目已固定的精确启动入口重新启动；启动后必须 fresh 判页。</w:t>
            </w:r>
          </w:p>
          <w:p w14:paraId="7B9D3DB5">
            <w:r>
              <w:rPr>
                <w:rFonts w:ascii="微软雅黑" w:hAnsi="微软雅黑"/>
                <w:sz w:val="18"/>
              </w:rPr>
              <w:t>禁止保留旧 Activity / H5 / 品牌专区 / 登录页 / 当前残留页面直接继续；禁止只点 APP 图标恢复旧会话；禁止 current-page-first 作为 APP 入口策略。</w:t>
            </w:r>
          </w:p>
          <w:p w14:paraId="441D1085">
            <w:r>
              <w:rPr>
                <w:rFonts w:ascii="微软雅黑" w:hAnsi="微软雅黑"/>
                <w:sz w:val="18"/>
              </w:rPr>
              <w:t>快稳执行规则：进入 APP 一律强制重启；重启后页面命中就继续；页面不命中就不点业务按钮，记录 issue / learning_loop；不连续返回、不猜测、不在非主流程页点击业务按钮。采集页只采字段契约要求的数据，不做图片分析、不读无关说明、不为跳过项停住。</w:t>
            </w:r>
          </w:p>
          <w:p w14:paraId="7D6BBE23">
            <w:r>
              <w:rPr>
                <w:rFonts w:ascii="微软雅黑" w:hAnsi="微软雅黑"/>
                <w:sz w:val="18"/>
              </w:rPr>
              <w:t>APP 图标恢复规则：当前 fresh 页面不在主流程页时，不补救、不猜测、不连续返回；执行 APP_FORCE_RESTART，重新进入瓜子二手车 APP；点击/启动后 fresh 判页，命中主流程页后继续，仍不命中则停止并记录 issue / learning_loop。例外：APP_FORCE_RESTART / S_APP_ICON 点击图标后如出现启动覆盖窗口，且当前 XML 中存在唯一明确的可点击关闭节点“×”，允许点击该“×”一次；点击后必须重新 screenshot、重新 XML dump、重新 fresh 判页；仍不命中页面契约则停止并记录 issue / learning_loop。</w:t>
            </w:r>
          </w:p>
          <w:p w14:paraId="572742BD">
            <w:r>
              <w:rPr>
                <w:rFonts w:ascii="微软雅黑" w:hAnsi="微软雅黑"/>
                <w:sz w:val="18"/>
              </w:rPr>
              <w:t>第三方登录提示页处理：第三方登录页如果出现“稍后”，持续点击“稍后”直到登录页消失，fresh 判页继续主流程；没有“稍后”但底部 / 系统导航栏可见“&lt; / ＜”时，只允许点击该返回一次；禁止输入手机号、验证码或点击登录。</w:t>
            </w:r>
          </w:p>
          <w:p w14:paraId="225B7D2C">
            <w:r>
              <w:rPr>
                <w:rFonts w:ascii="微软雅黑" w:hAnsi="微软雅黑"/>
                <w:sz w:val="18"/>
              </w:rPr>
              <w:t>运行输入硬约束：目标任务只允许读取 data/current_target_task.json；启动时必须输出实际 target_task_path 与 brand / series / year_model / config_model / color / register_date；禁止 fallback 到 input/current_target_task.json；每轮启动必须重置 S07_FILTER_DONE / COLOR_FILTER_DONE / AGE_FILTER_DONE / SORT_DONE / S10_READY。</w:t>
            </w:r>
          </w:p>
          <w:p w14:paraId="4998B314">
            <w:r>
              <w:rPr>
                <w:rFonts w:ascii="微软雅黑" w:hAnsi="微软雅黑"/>
                <w:sz w:val="18"/>
              </w:rPr>
              <w:t>S06-S10 门禁硬约束：当 fresh 页面同时具备“车型配置”和“综合排序”等重叠特征，且 S07_FILTER_DONE != true 时，必须按 S06 处理，只允许进入车型配置筛选；未完成颜色筛选与按上牌年份计算的目标车龄筛选前，禁止排序、禁止进入详情、禁止输出 S10_READY；S07 底部“查看0辆”时，表示无三同车源，第一段固定脚本停止并输出“需要人工定价 / 待人工审核”。</w:t>
            </w:r>
          </w:p>
          <w:p w14:paraId="1A5B308A">
            <w:r>
              <w:rPr>
                <w:rFonts w:ascii="微软雅黑" w:hAnsi="微软雅黑"/>
                <w:sz w:val="18"/>
              </w:rPr>
              <w:t>节点驱动点击规则：所有可通过页面文字、content-desc、XML 节点识别的业务点击动作，必须优先使用节点驱动点击，不允许使用写死坐标。节点驱动点击定义为：先通过当前 fresh XML 中的 text / content-desc 精确匹配目标文字节点；若该文字节点本身不可点击，则向上查找最近 clickable/enabled 的父节点或同组容器节点；点击该节点 bounds 的中心点。该点击点由当前页面节点 bounds 动态计算，不属于固定坐标。禁止因某一次机型、分辨率、截图位置正确，就将坐标写死到 runtime 中。若目标文字节点不存在、节点不唯一、节点不属于当前页面契约允许区域，必须停止并输出明确 stop_code，不得退回固定坐标、不得模糊点击、不得手工猜点。例外：APP 启动阶段的红包 / 优惠券营销弹窗关闭“×”，若 XML 未暴露唯一可点击节点，但页面契约已明确允许该启动弹窗关闭规则，可按契约限定的启动阶段规则处理；该例外不得用于业务页面。</w:t>
            </w:r>
          </w:p>
        </w:tc>
      </w:tr>
    </w:tbl>
    <w:p w14:paraId="1BEACDE2">
      <w:pPr>
        <w:spacing w:after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969"/>
        <w:gridCol w:w="2835"/>
      </w:tblGrid>
      <w:tr w14:paraId="0939F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54B34DE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规则类别</w:t>
            </w:r>
          </w:p>
        </w:tc>
        <w:tc>
          <w:tcPr>
            <w:tcW w:w="3969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FB31AE1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强约束</w:t>
            </w:r>
          </w:p>
        </w:tc>
        <w:tc>
          <w:tcPr>
            <w:tcW w:w="2835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3D9EEB3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处理方式</w:t>
            </w:r>
          </w:p>
        </w:tc>
      </w:tr>
      <w:tr w14:paraId="5E9EC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5AC7100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页面契约</w:t>
            </w:r>
          </w:p>
        </w:tc>
        <w:tc>
          <w:tcPr>
            <w:tcW w:w="396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68B44BD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页面契约未命中，不允许执行业务动作。</w:t>
            </w:r>
          </w:p>
        </w:tc>
        <w:tc>
          <w:tcPr>
            <w:tcW w:w="2835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2E1DA8F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调用学习循环知识库；无解人工介入。</w:t>
            </w:r>
          </w:p>
        </w:tc>
      </w:tr>
      <w:tr w14:paraId="1EC54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FA00711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点击动作</w:t>
            </w:r>
          </w:p>
        </w:tc>
        <w:tc>
          <w:tcPr>
            <w:tcW w:w="396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179E560">
            <w:pPr>
              <w:spacing w:after="0" w:line="269" w:lineRule="auto"/>
            </w:pPr>
            <w:r>
              <w:rPr>
                <w:rFonts w:ascii="微软雅黑" w:hAnsi="微软雅黑"/>
                <w:sz w:val="18"/>
              </w:rPr>
              <w:t>每页只允许点击本页定义过的动作；凡可通过 text / content-desc / XML 节点识别的业务动作，必须使用节点驱动点击，禁止写死固定屏幕坐标。</w:t>
            </w:r>
          </w:p>
        </w:tc>
        <w:tc>
          <w:tcPr>
            <w:tcW w:w="2835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45C1208">
            <w:pPr>
              <w:spacing w:after="0" w:line="269" w:lineRule="auto"/>
            </w:pPr>
            <w:r>
              <w:rPr>
                <w:rFonts w:ascii="微软雅黑" w:hAnsi="微软雅黑"/>
                <w:sz w:val="18"/>
              </w:rPr>
              <w:t>先定位当前 fresh XML 中的目标文字节点或最近 clickable/enabled 父节点，再点击该节点 bounds 中心；其他按钮、广告、推荐、咨询、金融入口全部禁止。节点不存在、不唯一或不属于契约允许区域时，必须停止并记录 issue。</w:t>
            </w:r>
          </w:p>
        </w:tc>
      </w:tr>
      <w:tr w14:paraId="05D49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5E9785E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字段采集</w:t>
            </w:r>
          </w:p>
        </w:tc>
        <w:tc>
          <w:tcPr>
            <w:tcW w:w="396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8B11878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只采集字段契约中要求的数据。</w:t>
            </w:r>
          </w:p>
        </w:tc>
        <w:tc>
          <w:tcPr>
            <w:tcW w:w="2835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F6A0BA1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未要求字段不得采集、入库、回写。</w:t>
            </w:r>
          </w:p>
        </w:tc>
      </w:tr>
      <w:tr w14:paraId="10044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F83F954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返回控制</w:t>
            </w:r>
          </w:p>
        </w:tc>
        <w:tc>
          <w:tcPr>
            <w:tcW w:w="396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EAE640A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只有流程明确要求返回时才允许返回。</w:t>
            </w:r>
          </w:p>
        </w:tc>
        <w:tc>
          <w:tcPr>
            <w:tcW w:w="2835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6F03889">
            <w:r>
              <w:rPr>
                <w:rFonts w:ascii="微软雅黑" w:hAnsi="微软雅黑" w:eastAsia="微软雅黑"/>
                <w:sz w:val="18"/>
              </w:rPr>
              <w:t>返回后校验上一层契约；不命中进入 APP_FORCE_RESTART：强制停止已知瓜子包后重新启动 / 点击“瓜子二手车”图标并 fresh 判页。</w:t>
            </w:r>
          </w:p>
        </w:tc>
      </w:tr>
      <w:tr w14:paraId="37D5A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5A9CC7B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排序控制</w:t>
            </w:r>
          </w:p>
        </w:tc>
        <w:tc>
          <w:tcPr>
            <w:tcW w:w="396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3D473B7">
            <w:r>
              <w:rPr>
                <w:rFonts w:ascii="Noto Sans CJK SC" w:hAnsi="Noto Sans CJK SC" w:eastAsia="Noto Sans CJK SC"/>
                <w:sz w:val="18"/>
              </w:rPr>
              <w:t>只有 S07_FILTER_DONE、COLOR_FILTER_DONE、AGE_FILTER_DONE 全部为 true 后，三同页出现“综合排序”时才允许点击排序。</w:t>
            </w:r>
          </w:p>
        </w:tc>
        <w:tc>
          <w:tcPr>
            <w:tcW w:w="2835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4CCBC7C">
            <w:r>
              <w:rPr>
                <w:rFonts w:ascii="Noto Sans CJK SC" w:hAnsi="Noto Sans CJK SC" w:eastAsia="Noto Sans CJK SC"/>
                <w:sz w:val="18"/>
              </w:rPr>
              <w:t>排序前不允许进详情；S07 未完成时，即使页面可见“综合排序”，也必须禁止排序并回到 S06/S07 门禁。</w:t>
            </w:r>
          </w:p>
        </w:tc>
      </w:tr>
      <w:tr w14:paraId="0A39B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54F2578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飞书字段</w:t>
            </w:r>
          </w:p>
        </w:tc>
        <w:tc>
          <w:tcPr>
            <w:tcW w:w="396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B2E8FA2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任务编号、参考车序号不允许人工填。</w:t>
            </w:r>
          </w:p>
        </w:tc>
        <w:tc>
          <w:tcPr>
            <w:tcW w:w="2835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A18AEEA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任务编号来自飞书；参考车序号由系统生成。</w:t>
            </w:r>
          </w:p>
        </w:tc>
      </w:tr>
      <w:tr w14:paraId="04B3C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FA32413">
            <w:r>
              <w:rPr>
                <w:rFonts w:ascii="Noto Sans CJK SC" w:hAnsi="Noto Sans CJK SC" w:eastAsia="Noto Sans CJK SC"/>
                <w:sz w:val="18"/>
              </w:rPr>
              <w:t>目标任务输入</w:t>
            </w:r>
          </w:p>
        </w:tc>
        <w:tc>
          <w:tcPr>
            <w:tcW w:w="3969" w:type="dxa"/>
          </w:tcPr>
          <w:p w14:paraId="46D784E1">
            <w:r>
              <w:rPr>
                <w:rFonts w:ascii="Noto Sans CJK SC" w:hAnsi="Noto Sans CJK SC" w:eastAsia="Noto Sans CJK SC"/>
                <w:sz w:val="18"/>
              </w:rPr>
              <w:t>固定脚本只允许读取 data/current_target_task.json；禁止读取旧 input/current_target_task.json 或历史缓存。</w:t>
            </w:r>
          </w:p>
        </w:tc>
        <w:tc>
          <w:tcPr>
            <w:tcW w:w="2835" w:type="dxa"/>
          </w:tcPr>
          <w:p w14:paraId="1901C84E">
            <w:r>
              <w:rPr>
                <w:rFonts w:ascii="Noto Sans CJK SC" w:hAnsi="Noto Sans CJK SC" w:eastAsia="Noto Sans CJK SC"/>
                <w:sz w:val="18"/>
              </w:rPr>
              <w:t>启动即输出实际路径和目标字段；字段缺失或路径不符立即停止。</w:t>
            </w:r>
          </w:p>
        </w:tc>
      </w:tr>
      <w:tr w14:paraId="44B47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10954D8">
            <w:r>
              <w:rPr>
                <w:rFonts w:ascii="Noto Sans CJK SC" w:hAnsi="Noto Sans CJK SC" w:eastAsia="Noto Sans CJK SC"/>
                <w:sz w:val="18"/>
              </w:rPr>
              <w:t>页面消歧</w:t>
            </w:r>
          </w:p>
        </w:tc>
        <w:tc>
          <w:tcPr>
            <w:tcW w:w="3969" w:type="dxa"/>
          </w:tcPr>
          <w:p w14:paraId="6555257E">
            <w:r>
              <w:rPr>
                <w:rFonts w:ascii="Noto Sans CJK SC" w:hAnsi="Noto Sans CJK SC" w:eastAsia="Noto Sans CJK SC"/>
                <w:sz w:val="18"/>
              </w:rPr>
              <w:t>S06/S08 特征重叠时，以流程完成证据消歧。</w:t>
            </w:r>
          </w:p>
        </w:tc>
        <w:tc>
          <w:tcPr>
            <w:tcW w:w="2835" w:type="dxa"/>
          </w:tcPr>
          <w:p w14:paraId="4FB37832">
            <w:r>
              <w:rPr>
                <w:rFonts w:ascii="Noto Sans CJK SC" w:hAnsi="Noto Sans CJK SC" w:eastAsia="Noto Sans CJK SC"/>
                <w:sz w:val="18"/>
              </w:rPr>
              <w:t>S07_FILTER_DONE != true 时强制判 S06；S07 完成后才允许命中 S08/S09/S10_READY。</w:t>
            </w:r>
          </w:p>
        </w:tc>
      </w:tr>
      <w:tr w14:paraId="69C52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8FDB4F1">
            <w:r>
              <w:rPr>
                <w:rFonts w:ascii="微软雅黑" w:hAnsi="微软雅黑" w:eastAsia="微软雅黑"/>
                <w:sz w:val="18"/>
              </w:rPr>
              <w:t>APP 入口控制</w:t>
            </w:r>
          </w:p>
        </w:tc>
        <w:tc>
          <w:tcPr>
            <w:tcW w:w="3969" w:type="dxa"/>
          </w:tcPr>
          <w:p w14:paraId="166F3951">
            <w:r>
              <w:rPr>
                <w:rFonts w:ascii="微软雅黑" w:hAnsi="微软雅黑" w:eastAsia="微软雅黑"/>
                <w:sz w:val="18"/>
              </w:rPr>
              <w:t>所有进入 / 恢复瓜子二手车 APP 的入口动作必须强制重启，不允许保留旧 Activity 或从当前残留页继续。</w:t>
            </w:r>
          </w:p>
        </w:tc>
        <w:tc>
          <w:tcPr>
            <w:tcW w:w="2835" w:type="dxa"/>
          </w:tcPr>
          <w:p w14:paraId="48AE9700">
            <w:r>
              <w:rPr>
                <w:rFonts w:ascii="微软雅黑" w:hAnsi="微软雅黑" w:eastAsia="微软雅黑"/>
                <w:sz w:val="18"/>
              </w:rPr>
              <w:t>执行 APP_FORCE_RESTART：force-stop com.ganji.android.haoche_c → 重新启动 / 点击“瓜子二手车”图标 → fresh 判页；命中主流程页后继续，仍不命中则停止并记录 issue。</w:t>
            </w:r>
          </w:p>
        </w:tc>
      </w:tr>
    </w:tbl>
    <w:p w14:paraId="5188107E">
      <w:pPr>
        <w:spacing w:after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8"/>
      </w:tblGrid>
      <w:tr w14:paraId="55B76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8" w:type="dxa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22D5561">
            <w:r>
              <w:rPr>
                <w:rFonts w:ascii="微软雅黑" w:hAnsi="微软雅黑" w:eastAsia="微软雅黑"/>
                <w:sz w:val="18"/>
              </w:rPr>
              <w:t>仅当状态机明确写明“返回上一层”时，才允许点击返回。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执行返回后，必须立刻校验预期上一层页面契约。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如果返回后不是上一层页面：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 xml:space="preserve">    不继续点击，不尝试多次返回，进入 APP_FORCE_RESTART：强制停止已知瓜子 APP 包 com.ganji.android.haoche_c，回到桌面/启动器，只点击“瓜子二手车”图标或使用项目固定精确启动入口重新启动，fresh 判页后继续；仍不命中则停止并记录 issue / learning_loop。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禁止使用 current-page-first 作为 APP 入口恢复策略；禁止保留品牌专区、H5、登录页、上轮残留页面继续业务动作。</w:t>
            </w:r>
          </w:p>
        </w:tc>
      </w:tr>
    </w:tbl>
    <w:p w14:paraId="3B26C367">
      <w:pPr>
        <w:spacing w:after="40"/>
      </w:pPr>
    </w:p>
    <w:p w14:paraId="40EE1777">
      <w:r>
        <w:rPr>
          <w:rFonts w:ascii="微软雅黑" w:hAnsi="微软雅黑" w:eastAsia="微软雅黑"/>
        </w:rPr>
        <w:br w:type="page"/>
      </w:r>
    </w:p>
    <w:p w14:paraId="7238D558">
      <w:pPr>
        <w:pStyle w:val="3"/>
        <w:spacing w:before="140" w:after="60"/>
      </w:pPr>
      <w:r>
        <w:rPr>
          <w:rFonts w:ascii="微软雅黑" w:hAnsi="微软雅黑" w:eastAsia="微软雅黑"/>
          <w:color w:val="1F7A4D"/>
          <w:sz w:val="30"/>
        </w:rPr>
        <w:t>2. 页面状态总览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5"/>
        <w:gridCol w:w="2381"/>
        <w:gridCol w:w="1417"/>
        <w:gridCol w:w="3742"/>
      </w:tblGrid>
      <w:tr w14:paraId="444F0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64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34A662F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状态</w:t>
            </w:r>
          </w:p>
        </w:tc>
        <w:tc>
          <w:tcPr>
            <w:tcW w:w="2381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0EAFA24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页面 / 状态</w:t>
            </w:r>
          </w:p>
        </w:tc>
        <w:tc>
          <w:tcPr>
            <w:tcW w:w="1417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8E7A4E0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性质</w:t>
            </w:r>
          </w:p>
        </w:tc>
        <w:tc>
          <w:tcPr>
            <w:tcW w:w="3742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86BE10A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核心目的</w:t>
            </w:r>
          </w:p>
        </w:tc>
      </w:tr>
      <w:tr w14:paraId="75AE6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DEE9506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S00</w:t>
            </w:r>
          </w:p>
        </w:tc>
        <w:tc>
          <w:tcPr>
            <w:tcW w:w="238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C9572C1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APP 启动广告页</w:t>
            </w:r>
          </w:p>
        </w:tc>
        <w:tc>
          <w:tcPr>
            <w:tcW w:w="141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FA673EF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APP/内部/外部</w:t>
            </w:r>
          </w:p>
        </w:tc>
        <w:tc>
          <w:tcPr>
            <w:tcW w:w="374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4707CC1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进入 S01 首页</w:t>
            </w:r>
          </w:p>
        </w:tc>
      </w:tr>
      <w:tr w14:paraId="1AF86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</w:tcPr>
          <w:p w14:paraId="7979A0D9">
            <w:r>
              <w:rPr>
                <w:rFonts w:ascii="Noto Sans CJK SC" w:hAnsi="Noto Sans CJK SC" w:eastAsia="Noto Sans CJK SC"/>
              </w:rPr>
              <w:t>S_APP_ICON</w:t>
            </w:r>
          </w:p>
        </w:tc>
        <w:tc>
          <w:tcPr>
            <w:tcW w:w="2381" w:type="dxa"/>
          </w:tcPr>
          <w:p w14:paraId="6535BF95">
            <w:r>
              <w:rPr>
                <w:rFonts w:ascii="Noto Sans CJK SC" w:hAnsi="Noto Sans CJK SC" w:eastAsia="Noto Sans CJK SC"/>
              </w:rPr>
              <w:t>瓜子二手车 APP 图标恢复页</w:t>
            </w:r>
          </w:p>
        </w:tc>
        <w:tc>
          <w:tcPr>
            <w:tcW w:w="1417" w:type="dxa"/>
          </w:tcPr>
          <w:p w14:paraId="3D2A7640">
            <w:r>
              <w:rPr>
                <w:rFonts w:ascii="微软雅黑" w:hAnsi="微软雅黑" w:eastAsia="微软雅黑"/>
                <w:sz w:val="18"/>
              </w:rPr>
              <w:t>桌面/启动器强制重启入口页</w:t>
            </w:r>
          </w:p>
        </w:tc>
        <w:tc>
          <w:tcPr>
            <w:tcW w:w="3742" w:type="dxa"/>
          </w:tcPr>
          <w:p w14:paraId="1016C788">
            <w:r>
              <w:rPr>
                <w:rFonts w:ascii="微软雅黑" w:hAnsi="微软雅黑" w:eastAsia="微软雅黑"/>
                <w:sz w:val="18"/>
              </w:rPr>
              <w:t>进入 APP 前先 force-stop 已知瓜子包；再重新点击“瓜子二手车”图标 / 精确启动；启动后 fresh 判页</w:t>
            </w:r>
          </w:p>
        </w:tc>
      </w:tr>
      <w:tr w14:paraId="37E66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720A468">
            <w:r>
              <w:rPr>
                <w:rFonts w:ascii="Noto Sans CJK SC" w:hAnsi="Noto Sans CJK SC" w:eastAsia="Noto Sans CJK SC"/>
              </w:rPr>
              <w:t>S_LOGIN</w:t>
            </w:r>
          </w:p>
        </w:tc>
        <w:tc>
          <w:tcPr>
            <w:tcW w:w="238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46A7146">
            <w:r>
              <w:rPr>
                <w:rFonts w:ascii="Noto Sans CJK SC" w:hAnsi="Noto Sans CJK SC" w:eastAsia="Noto Sans CJK SC"/>
              </w:rPr>
              <w:t>第三方登录提示页</w:t>
            </w:r>
          </w:p>
        </w:tc>
        <w:tc>
          <w:tcPr>
            <w:tcW w:w="141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CA202D6">
            <w:r>
              <w:rPr>
                <w:rFonts w:ascii="Noto Sans CJK SC" w:hAnsi="Noto Sans CJK SC" w:eastAsia="Noto Sans CJK SC"/>
              </w:rPr>
              <w:t>APP/外部阻断页</w:t>
            </w:r>
          </w:p>
        </w:tc>
        <w:tc>
          <w:tcPr>
            <w:tcW w:w="374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D435200">
            <w:r>
              <w:t>有“稍后”则持续点击稍后直到登录页消失；无“稍后”但底部可见“&lt; / ＜”则点击该返回一次；仍不能关闭则人工处理</w:t>
            </w:r>
          </w:p>
        </w:tc>
      </w:tr>
      <w:tr w14:paraId="5FBFC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F530F8C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S01</w:t>
            </w:r>
          </w:p>
        </w:tc>
        <w:tc>
          <w:tcPr>
            <w:tcW w:w="238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6C55E9B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首页</w:t>
            </w:r>
          </w:p>
        </w:tc>
        <w:tc>
          <w:tcPr>
            <w:tcW w:w="141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A55CEA1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APP/内部/外部</w:t>
            </w:r>
          </w:p>
        </w:tc>
        <w:tc>
          <w:tcPr>
            <w:tcW w:w="374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57642DC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进入 S02，选车变绿色</w:t>
            </w:r>
          </w:p>
        </w:tc>
      </w:tr>
      <w:tr w14:paraId="124A5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4E2C07A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S02</w:t>
            </w:r>
          </w:p>
        </w:tc>
        <w:tc>
          <w:tcPr>
            <w:tcW w:w="238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84ED2F0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选车页</w:t>
            </w:r>
          </w:p>
        </w:tc>
        <w:tc>
          <w:tcPr>
            <w:tcW w:w="141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D74E37F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APP/内部/外部</w:t>
            </w:r>
          </w:p>
        </w:tc>
        <w:tc>
          <w:tcPr>
            <w:tcW w:w="374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7226708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进入 S03</w:t>
            </w:r>
          </w:p>
        </w:tc>
      </w:tr>
      <w:tr w14:paraId="5105B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BE29E3F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S03</w:t>
            </w:r>
          </w:p>
        </w:tc>
        <w:tc>
          <w:tcPr>
            <w:tcW w:w="238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462B7E2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选择品牌页</w:t>
            </w:r>
          </w:p>
        </w:tc>
        <w:tc>
          <w:tcPr>
            <w:tcW w:w="141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18DF626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APP/内部/外部</w:t>
            </w:r>
          </w:p>
        </w:tc>
        <w:tc>
          <w:tcPr>
            <w:tcW w:w="374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A9D51B3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进入 S04</w:t>
            </w:r>
          </w:p>
        </w:tc>
      </w:tr>
      <w:tr w14:paraId="77389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61B4FBC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S04</w:t>
            </w:r>
          </w:p>
        </w:tc>
        <w:tc>
          <w:tcPr>
            <w:tcW w:w="238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C3CADC1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车型 / 车系选择页</w:t>
            </w:r>
          </w:p>
        </w:tc>
        <w:tc>
          <w:tcPr>
            <w:tcW w:w="141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6F6A661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APP/内部/外部</w:t>
            </w:r>
          </w:p>
        </w:tc>
        <w:tc>
          <w:tcPr>
            <w:tcW w:w="374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55AFDD7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进入 S05</w:t>
            </w:r>
          </w:p>
        </w:tc>
      </w:tr>
      <w:tr w14:paraId="793FA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3687401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S05</w:t>
            </w:r>
          </w:p>
        </w:tc>
        <w:tc>
          <w:tcPr>
            <w:tcW w:w="238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8E7ABEA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具体车型选择页</w:t>
            </w:r>
          </w:p>
        </w:tc>
        <w:tc>
          <w:tcPr>
            <w:tcW w:w="141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CD4FE8A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APP/内部/外部</w:t>
            </w:r>
          </w:p>
        </w:tc>
        <w:tc>
          <w:tcPr>
            <w:tcW w:w="374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7C6984E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进入 S06</w:t>
            </w:r>
          </w:p>
        </w:tc>
      </w:tr>
      <w:tr w14:paraId="08F12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C17530C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S06</w:t>
            </w:r>
          </w:p>
        </w:tc>
        <w:tc>
          <w:tcPr>
            <w:tcW w:w="238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D3BE004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车源筛选列表页</w:t>
            </w:r>
          </w:p>
        </w:tc>
        <w:tc>
          <w:tcPr>
            <w:tcW w:w="141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6D213BF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APP/内部/外部</w:t>
            </w:r>
          </w:p>
        </w:tc>
        <w:tc>
          <w:tcPr>
            <w:tcW w:w="374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9A62E47">
            <w:r>
              <w:rPr>
                <w:rFonts w:ascii="Noto Sans CJK SC" w:hAnsi="Noto Sans CJK SC" w:eastAsia="Noto Sans CJK SC"/>
                <w:sz w:val="18"/>
              </w:rPr>
              <w:t>进入 S07；S07 未完成前禁止排序</w:t>
            </w:r>
          </w:p>
        </w:tc>
      </w:tr>
      <w:tr w14:paraId="20C27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B49B5B5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S07</w:t>
            </w:r>
          </w:p>
        </w:tc>
        <w:tc>
          <w:tcPr>
            <w:tcW w:w="238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C1ED85C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车型配置筛选窗口</w:t>
            </w:r>
          </w:p>
        </w:tc>
        <w:tc>
          <w:tcPr>
            <w:tcW w:w="141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EC91AEA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APP/内部/外部</w:t>
            </w:r>
          </w:p>
        </w:tc>
        <w:tc>
          <w:tcPr>
            <w:tcW w:w="374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9133B21">
            <w:r>
              <w:t>完成颜色与车龄筛选后读取底部“查看 X 辆”；X&gt;0 时点击查看并置 S07_FILTER_DONE；X=0 时输出“需要人工定价 / 待人工审核”，不置 S07_FILTER_DONE</w:t>
            </w:r>
          </w:p>
        </w:tc>
      </w:tr>
      <w:tr w14:paraId="6C00D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024D900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S08</w:t>
            </w:r>
          </w:p>
        </w:tc>
        <w:tc>
          <w:tcPr>
            <w:tcW w:w="238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232EE52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三同车源页面</w:t>
            </w:r>
          </w:p>
        </w:tc>
        <w:tc>
          <w:tcPr>
            <w:tcW w:w="141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779B7C3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APP/内部/外部</w:t>
            </w:r>
          </w:p>
        </w:tc>
        <w:tc>
          <w:tcPr>
            <w:tcW w:w="374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47AD065">
            <w:r>
              <w:rPr>
                <w:rFonts w:ascii="Noto Sans CJK SC" w:hAnsi="Noto Sans CJK SC" w:eastAsia="Noto Sans CJK SC"/>
                <w:sz w:val="18"/>
              </w:rPr>
              <w:t>S07 完成后采集列表字段；有综合排序才进入 S09</w:t>
            </w:r>
          </w:p>
        </w:tc>
      </w:tr>
      <w:tr w14:paraId="5966F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3ED0546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S09</w:t>
            </w:r>
          </w:p>
        </w:tc>
        <w:tc>
          <w:tcPr>
            <w:tcW w:w="238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B17C572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排序方式列表</w:t>
            </w:r>
          </w:p>
        </w:tc>
        <w:tc>
          <w:tcPr>
            <w:tcW w:w="141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03753EA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APP/内部/外部</w:t>
            </w:r>
          </w:p>
        </w:tc>
        <w:tc>
          <w:tcPr>
            <w:tcW w:w="374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4214DD3">
            <w:r>
              <w:rPr>
                <w:rFonts w:ascii="Noto Sans CJK SC" w:hAnsi="Noto Sans CJK SC" w:eastAsia="Noto Sans CJK SC"/>
                <w:sz w:val="18"/>
              </w:rPr>
              <w:t>S07 完成后点击价格从低到高，置 SORT_DONE</w:t>
            </w:r>
          </w:p>
        </w:tc>
      </w:tr>
      <w:tr w14:paraId="22DBC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402653D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S10</w:t>
            </w:r>
          </w:p>
        </w:tc>
        <w:tc>
          <w:tcPr>
            <w:tcW w:w="238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F0FA15B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排序后三同车源页面</w:t>
            </w:r>
          </w:p>
        </w:tc>
        <w:tc>
          <w:tcPr>
            <w:tcW w:w="141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686C528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APP/内部/外部</w:t>
            </w:r>
          </w:p>
        </w:tc>
        <w:tc>
          <w:tcPr>
            <w:tcW w:w="374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2F0286F">
            <w:r>
              <w:rPr>
                <w:rFonts w:ascii="Noto Sans CJK SC" w:hAnsi="Noto Sans CJK SC" w:eastAsia="Noto Sans CJK SC"/>
                <w:sz w:val="18"/>
              </w:rPr>
              <w:t>S10_READY 成立后进入 S11；第一段脚本只到 S10_READY</w:t>
            </w:r>
          </w:p>
        </w:tc>
      </w:tr>
      <w:tr w14:paraId="68BDA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703BA9A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S11</w:t>
            </w:r>
          </w:p>
        </w:tc>
        <w:tc>
          <w:tcPr>
            <w:tcW w:w="238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ACB825C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车源详情页</w:t>
            </w:r>
          </w:p>
        </w:tc>
        <w:tc>
          <w:tcPr>
            <w:tcW w:w="141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6BC547A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APP/内部/外部</w:t>
            </w:r>
          </w:p>
        </w:tc>
        <w:tc>
          <w:tcPr>
            <w:tcW w:w="374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5191C4B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进入 S12</w:t>
            </w:r>
          </w:p>
        </w:tc>
      </w:tr>
      <w:tr w14:paraId="74A564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8A7F049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S12</w:t>
            </w:r>
          </w:p>
        </w:tc>
        <w:tc>
          <w:tcPr>
            <w:tcW w:w="238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122A88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瓜子官方检测报告页</w:t>
            </w:r>
          </w:p>
        </w:tc>
        <w:tc>
          <w:tcPr>
            <w:tcW w:w="141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833D05C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APP/内部/外部</w:t>
            </w:r>
          </w:p>
        </w:tc>
        <w:tc>
          <w:tcPr>
            <w:tcW w:w="374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4FE5FC5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进入 S13</w:t>
            </w:r>
          </w:p>
        </w:tc>
      </w:tr>
      <w:tr w14:paraId="5830A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3900123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S13</w:t>
            </w:r>
          </w:p>
        </w:tc>
        <w:tc>
          <w:tcPr>
            <w:tcW w:w="238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68A1011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车身外观展示区</w:t>
            </w:r>
          </w:p>
        </w:tc>
        <w:tc>
          <w:tcPr>
            <w:tcW w:w="141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8F190CA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APP/内部/外部</w:t>
            </w:r>
          </w:p>
        </w:tc>
        <w:tc>
          <w:tcPr>
            <w:tcW w:w="374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CF5EBC1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四区均为 0：固定返回 S10 并进入 S15；有修复：进入 S14</w:t>
            </w:r>
          </w:p>
        </w:tc>
      </w:tr>
      <w:tr w14:paraId="02FB7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2308222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S14</w:t>
            </w:r>
          </w:p>
        </w:tc>
        <w:tc>
          <w:tcPr>
            <w:tcW w:w="238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68EC1BC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具体车况展示窗口</w:t>
            </w:r>
          </w:p>
        </w:tc>
        <w:tc>
          <w:tcPr>
            <w:tcW w:w="141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3A44EDF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APP/内部/外部</w:t>
            </w:r>
          </w:p>
        </w:tc>
        <w:tc>
          <w:tcPr>
            <w:tcW w:w="374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CE0794C">
            <w:r>
              <w:rPr>
                <w:rFonts w:ascii="微软雅黑" w:hAnsi="微软雅黑"/>
                <w:sz w:val="18"/>
              </w:rPr>
              <w:t>通过具体车况图片区域向右横向滑动逐张读取图片下方第一行；采集普通覆盖件及特殊结构风险件目标异常；确认末尾后固定返回 S10，S10 校验通过后进入 S15</w:t>
            </w:r>
          </w:p>
        </w:tc>
      </w:tr>
      <w:tr w14:paraId="0DEB2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FB56FF0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S15</w:t>
            </w:r>
          </w:p>
        </w:tc>
        <w:tc>
          <w:tcPr>
            <w:tcW w:w="238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29BE3A3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单车打分判断状态</w:t>
            </w:r>
          </w:p>
        </w:tc>
        <w:tc>
          <w:tcPr>
            <w:tcW w:w="141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92E8631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APP/内部/外部</w:t>
            </w:r>
          </w:p>
        </w:tc>
        <w:tc>
          <w:tcPr>
            <w:tcW w:w="374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7978577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进入 S16 或回 S10</w:t>
            </w:r>
          </w:p>
        </w:tc>
      </w:tr>
      <w:tr w14:paraId="5B8E3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A718951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S16</w:t>
            </w:r>
          </w:p>
        </w:tc>
        <w:tc>
          <w:tcPr>
            <w:tcW w:w="238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C799AA5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定价计算状态</w:t>
            </w:r>
          </w:p>
        </w:tc>
        <w:tc>
          <w:tcPr>
            <w:tcW w:w="141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CF884E0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APP/内部/外部</w:t>
            </w:r>
          </w:p>
        </w:tc>
        <w:tc>
          <w:tcPr>
            <w:tcW w:w="374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E1C842F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进入 S17</w:t>
            </w:r>
          </w:p>
        </w:tc>
      </w:tr>
      <w:tr w14:paraId="303BB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EEBD074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S17</w:t>
            </w:r>
          </w:p>
        </w:tc>
        <w:tc>
          <w:tcPr>
            <w:tcW w:w="238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990CDD5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飞书结果回写状态</w:t>
            </w:r>
          </w:p>
        </w:tc>
        <w:tc>
          <w:tcPr>
            <w:tcW w:w="141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49E737A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APP/内部/外部</w:t>
            </w:r>
          </w:p>
        </w:tc>
        <w:tc>
          <w:tcPr>
            <w:tcW w:w="374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CD3B144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流程结束</w:t>
            </w:r>
          </w:p>
        </w:tc>
      </w:tr>
    </w:tbl>
    <w:p w14:paraId="6EF62B71">
      <w:pPr>
        <w:spacing w:after="40"/>
      </w:pPr>
    </w:p>
    <w:p w14:paraId="445E4ADF">
      <w:pPr>
        <w:pStyle w:val="3"/>
        <w:spacing w:before="140" w:after="60"/>
      </w:pPr>
      <w:r>
        <w:rPr>
          <w:rFonts w:ascii="微软雅黑" w:hAnsi="微软雅黑" w:eastAsia="微软雅黑"/>
          <w:color w:val="1F7A4D"/>
          <w:sz w:val="30"/>
        </w:rPr>
        <w:t>3. 页面契约与点击动作</w:t>
      </w:r>
    </w:p>
    <w:p w14:paraId="258032EC">
      <w:pPr>
        <w:spacing w:after="80" w:line="276" w:lineRule="auto"/>
      </w:pPr>
      <w:r>
        <w:rPr>
          <w:rFonts w:ascii="微软雅黑" w:hAnsi="微软雅黑" w:eastAsia="微软雅黑"/>
          <w:sz w:val="20"/>
        </w:rPr>
        <w:t>每个状态都包含页面契约、允许动作、禁止动作、进入下一层、返回规则。字段采集必须严格按“字段契约”执行，不允许越界采集。</w:t>
      </w:r>
    </w:p>
    <w:p w14:paraId="4D97737B">
      <w:pPr>
        <w:pStyle w:val="4"/>
        <w:spacing w:before="80" w:after="60"/>
      </w:pPr>
      <w:r>
        <w:rPr>
          <w:rFonts w:ascii="微软雅黑" w:hAnsi="微软雅黑" w:eastAsia="微软雅黑"/>
          <w:color w:val="1F2937"/>
          <w:sz w:val="24"/>
        </w:rPr>
        <w:t>S00：APP 启动广告页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6576"/>
      </w:tblGrid>
      <w:tr w14:paraId="7DDC7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28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8B73BEB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w="6576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E7E905D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契约 / 动作要求</w:t>
            </w:r>
          </w:p>
        </w:tc>
      </w:tr>
      <w:tr w14:paraId="47611E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D463748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页面契约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F7BB10C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广告图/倒计时/跳过；左下角有广告倒计时或跳过</w:t>
            </w:r>
          </w:p>
        </w:tc>
      </w:tr>
      <w:tr w14:paraId="39587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7D91D01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允许动作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5CAB9DA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有左下角跳过就点击；没有倒计时则等待自动进入首页</w:t>
            </w:r>
          </w:p>
        </w:tc>
      </w:tr>
      <w:tr w14:paraId="65291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F2CE6D3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禁止动作 / 禁止采集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446CDCC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禁止点击广告主体、立即查看、立即领取、下载、打开</w:t>
            </w:r>
          </w:p>
        </w:tc>
      </w:tr>
      <w:tr w14:paraId="713B0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3074DA2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下一层进入条件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7ED7B11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进入 S01 首页</w:t>
            </w:r>
          </w:p>
        </w:tc>
      </w:tr>
      <w:tr w14:paraId="19843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7CE0847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返回规则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C5203B4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无返回；若允许返回但返回后页面不符，立即重启 APP。</w:t>
            </w:r>
          </w:p>
        </w:tc>
      </w:tr>
    </w:tbl>
    <w:p w14:paraId="363C39FD">
      <w:pPr>
        <w:pStyle w:val="4"/>
      </w:pPr>
      <w:r>
        <w:rPr>
          <w:rFonts w:ascii="微软雅黑" w:hAnsi="微软雅黑" w:eastAsia="微软雅黑"/>
        </w:rPr>
        <w:t>S_APP_ICON：瓜子二手车 APP 图标恢复页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47"/>
        <w:gridCol w:w="5847"/>
      </w:tblGrid>
      <w:tr w14:paraId="179E8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9" w:type="dxa"/>
          </w:tcPr>
          <w:p w14:paraId="11209B92">
            <w:r>
              <w:rPr>
                <w:rFonts w:ascii="Noto Sans CJK SC" w:hAnsi="Noto Sans CJK SC" w:eastAsia="Noto Sans CJK SC"/>
              </w:rPr>
              <w:t>项目</w:t>
            </w:r>
          </w:p>
        </w:tc>
        <w:tc>
          <w:tcPr>
            <w:tcW w:w="4989" w:type="dxa"/>
          </w:tcPr>
          <w:p w14:paraId="5AB006A4">
            <w:r>
              <w:rPr>
                <w:rFonts w:ascii="Noto Sans CJK SC" w:hAnsi="Noto Sans CJK SC" w:eastAsia="Noto Sans CJK SC"/>
              </w:rPr>
              <w:t>契约 / 动作要求</w:t>
            </w:r>
          </w:p>
        </w:tc>
      </w:tr>
      <w:tr w14:paraId="133EA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9" w:type="dxa"/>
          </w:tcPr>
          <w:p w14:paraId="760C075A">
            <w:r>
              <w:rPr>
                <w:rFonts w:ascii="Noto Sans CJK SC" w:hAnsi="Noto Sans CJK SC" w:eastAsia="Noto Sans CJK SC"/>
              </w:rPr>
              <w:t>页面契约</w:t>
            </w:r>
          </w:p>
        </w:tc>
        <w:tc>
          <w:tcPr>
            <w:tcW w:w="4989" w:type="dxa"/>
          </w:tcPr>
          <w:p w14:paraId="3CB7C275">
            <w:r>
              <w:rPr>
                <w:rFonts w:ascii="微软雅黑" w:hAnsi="微软雅黑" w:eastAsia="微软雅黑"/>
                <w:sz w:val="18"/>
              </w:rPr>
              <w:t>当前处于桌面 / 启动器 / APP 列表页；页面中可见 APP 图标文字“瓜子二手车”。进入瓜子二手车 APP 的入口必须先执行 APP_FORCE_RESTART；APP 图标只作为重新启动后的唯一可点击入口。</w:t>
            </w:r>
          </w:p>
        </w:tc>
      </w:tr>
      <w:tr w14:paraId="09BFA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9" w:type="dxa"/>
          </w:tcPr>
          <w:p w14:paraId="799B0EFF">
            <w:r>
              <w:rPr>
                <w:rFonts w:ascii="Noto Sans CJK SC" w:hAnsi="Noto Sans CJK SC" w:eastAsia="Noto Sans CJK SC"/>
              </w:rPr>
              <w:t>允许动作</w:t>
            </w:r>
          </w:p>
        </w:tc>
        <w:tc>
          <w:tcPr>
            <w:tcW w:w="4989" w:type="dxa"/>
          </w:tcPr>
          <w:p w14:paraId="18CBA5A8">
            <w:r>
              <w:rPr>
                <w:rFonts w:ascii="微软雅黑" w:hAnsi="微软雅黑" w:eastAsia="微软雅黑"/>
                <w:sz w:val="18"/>
              </w:rPr>
              <w:t>APP_FORCE_RESTART 唯一允许动作：1）先强制停止已知瓜子 APP 包 com.ganji.android.haoche_c；2）回到桌面/启动器；3）只允许点击文字为“瓜子二手车”的 APP 图标，或使用项目已固定的精确启动入口重新启动；4）启动后必须 fresh 判页，回到已定义主流程页面后继续主流程。</w:t>
            </w:r>
          </w:p>
        </w:tc>
      </w:tr>
      <w:tr w14:paraId="3DC96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9" w:type="dxa"/>
          </w:tcPr>
          <w:p w14:paraId="313DD8BB">
            <w:r>
              <w:rPr>
                <w:rFonts w:ascii="Noto Sans CJK SC" w:hAnsi="Noto Sans CJK SC" w:eastAsia="Noto Sans CJK SC"/>
              </w:rPr>
              <w:t>禁止动作 / 禁止采集</w:t>
            </w:r>
          </w:p>
        </w:tc>
        <w:tc>
          <w:tcPr>
            <w:tcW w:w="4989" w:type="dxa"/>
          </w:tcPr>
          <w:p w14:paraId="31391DC8">
            <w:r>
              <w:rPr>
                <w:rFonts w:ascii="微软雅黑" w:hAnsi="微软雅黑" w:eastAsia="微软雅黑"/>
                <w:sz w:val="18"/>
              </w:rPr>
              <w:t>禁止点击其他 APP 图标；禁止通过模糊包名猜测 APP；禁止只点图标恢复旧会话；禁止保留旧 Activity / H5 / 品牌专区 / 登录页继续；禁止点击广告、推荐、搜索框、通用列表；禁止在非主流程页执行业务动作；禁止连续返回寻找页面；禁止使用旧复杂恢复链。</w:t>
            </w:r>
          </w:p>
        </w:tc>
      </w:tr>
      <w:tr w14:paraId="1223F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9" w:type="dxa"/>
          </w:tcPr>
          <w:p w14:paraId="2368B02F">
            <w:r>
              <w:rPr>
                <w:rFonts w:ascii="Noto Sans CJK SC" w:hAnsi="Noto Sans CJK SC" w:eastAsia="Noto Sans CJK SC"/>
              </w:rPr>
              <w:t>下一层进入条件</w:t>
            </w:r>
          </w:p>
        </w:tc>
        <w:tc>
          <w:tcPr>
            <w:tcW w:w="4989" w:type="dxa"/>
          </w:tcPr>
          <w:p w14:paraId="0FE3FFF5">
            <w:r>
              <w:t>APP_FORCE_RESTART 后 fresh 判页；如果进入 S00/S01/S02/S03/S04/S05/S06/S07/S08/S09/S10/S_LOGIN 或其他已定义页面，则按对应页面契约继续主流程。</w:t>
            </w:r>
          </w:p>
          <w:p w14:paraId="7A5BD8AA">
            <w:r>
              <w:t>如果 APP_FORCE_RESTART 点击“瓜子二手车”图标后出现启动覆盖窗口，且当前 XML 中存在唯一明确的可点击关闭节点“×”，允许点击该“×”一次；点击后必须重新 screenshot、重新 XML dump、重新 fresh 判页。重新判页命中已定义页面后，按对应页面契约继续主流程。</w:t>
            </w:r>
          </w:p>
          <w:p w14:paraId="598ECC9A">
            <w:r>
              <w:t>补充：如果 APP_FORCE_RESTART 点击“瓜子二手车”图标后，foreground_package 已为 com.ganji.android.haoche_c，当前未命中 S00-S10 / S_LOGIN，且截图明确显示瓜子 APP 启动红包 / 优惠券营销弹窗，弹窗中包含“你被红包砸中啦”或“开心收下”等红包营销文案，并且弹窗下方中间偏下存在灰色圆形关闭“×”，但当前 XML 未暴露唯一可点击“×”节点时，允许在 APP 启动阶段仅点击该红包弹窗下方中间偏下的灰色圆形“×”一次。</w:t>
            </w:r>
          </w:p>
          <w:p w14:paraId="064280FE">
            <w:r>
              <w:t>该动作只允许用于 APP_FORCE_RESTART / S_APP_ICON 点击“瓜子二手车”图标后的瓜子启动红包 / 优惠券营销弹窗；不得用于任意 UNKNOWN 页面，不得用于业务页面，不得作为通用 fallback。禁止点击“开心收下”，禁止点击“3天内不再弹出”，禁止点击底部广告条右侧“×”，禁止点击广告内容，禁止点击车辆卡片，禁止点击底部 tab。</w:t>
            </w:r>
          </w:p>
          <w:p w14:paraId="58FDAF7B">
            <w:r>
              <w:t>点击后必须重新 screenshot、重新 XML dump、重新 fresh 判页；重新判页命中 S00/S01/S02/S03/S04/S05/S06/S07/S08/S09/S10/S_LOGIN 或其他已定义页面后，才允许继续主流程。如果仍没有进入已定义主流程页，则输出 APP_FORCE_RESTART_NON_CONTRACT_PAGE / APP_LAUNCH_ICON_RECOVERY_FAILED 并停止，同时记录 issue / learning_loop。</w:t>
            </w:r>
          </w:p>
        </w:tc>
      </w:tr>
      <w:tr w14:paraId="6D049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9" w:type="dxa"/>
          </w:tcPr>
          <w:p w14:paraId="174FE166">
            <w:r>
              <w:rPr>
                <w:rFonts w:ascii="Noto Sans CJK SC" w:hAnsi="Noto Sans CJK SC" w:eastAsia="Noto Sans CJK SC"/>
              </w:rPr>
              <w:t>返回规则</w:t>
            </w:r>
          </w:p>
        </w:tc>
        <w:tc>
          <w:tcPr>
            <w:tcW w:w="4989" w:type="dxa"/>
          </w:tcPr>
          <w:p w14:paraId="615D0362">
            <w:r>
              <w:rPr>
                <w:rFonts w:ascii="微软雅黑" w:hAnsi="微软雅黑" w:eastAsia="微软雅黑"/>
                <w:sz w:val="18"/>
              </w:rPr>
              <w:t>无返回。强制重启失败不连续返回，不乱点，不猜测；停止并记录 issue / learning_loop。</w:t>
            </w:r>
          </w:p>
        </w:tc>
      </w:tr>
    </w:tbl>
    <w:p w14:paraId="48A89D95">
      <w:pPr>
        <w:pStyle w:val="4"/>
        <w:spacing w:before="80" w:after="60"/>
      </w:pPr>
      <w:r>
        <w:rPr>
          <w:rFonts w:ascii="微软雅黑" w:hAnsi="微软雅黑" w:eastAsia="微软雅黑"/>
          <w:color w:val="1F2937"/>
          <w:sz w:val="24"/>
        </w:rPr>
        <w:t>S_LOGIN：第三方登录提示页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6576"/>
      </w:tblGrid>
      <w:tr w14:paraId="55F6C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28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9294E41">
            <w:r>
              <w:rPr>
                <w:rFonts w:ascii="Noto Sans CJK SC" w:hAnsi="Noto Sans CJK SC" w:eastAsia="Noto Sans CJK SC"/>
              </w:rPr>
              <w:t>项目</w:t>
            </w:r>
          </w:p>
        </w:tc>
        <w:tc>
          <w:tcPr>
            <w:tcW w:w="6576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F24F902">
            <w:r>
              <w:rPr>
                <w:rFonts w:ascii="Noto Sans CJK SC" w:hAnsi="Noto Sans CJK SC" w:eastAsia="Noto Sans CJK SC"/>
              </w:rPr>
              <w:t>契约 / 动作要求</w:t>
            </w:r>
          </w:p>
        </w:tc>
      </w:tr>
      <w:tr w14:paraId="62481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A030E7A">
            <w:r>
              <w:rPr>
                <w:rFonts w:ascii="Noto Sans CJK SC" w:hAnsi="Noto Sans CJK SC" w:eastAsia="Noto Sans CJK SC"/>
              </w:rPr>
              <w:t>页面契约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4F56DAB">
            <w:r>
              <w:t>出现第三方登录提示页；页面可能包含“欢迎登录”“请输入手机号码”“获取验证码”“登录”“稍后”等文字；或 foreground package 为 com.shuqing.tqaccountcenter；或 activity 包含 account.login.LoginHomeActivity。</w:t>
            </w:r>
          </w:p>
        </w:tc>
      </w:tr>
      <w:tr w14:paraId="0D70B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6834919">
            <w:r>
              <w:rPr>
                <w:rFonts w:ascii="Noto Sans CJK SC" w:hAnsi="Noto Sans CJK SC" w:eastAsia="Noto Sans CJK SC"/>
              </w:rPr>
              <w:t>允许动作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A08EDBF">
            <w:r>
              <w:t>允许动作仅限两类：1）页面存在“稍后”按钮时，持续点击“稍后”，每次点击后必须 fresh 判页，直到登录页消失并回到已定义主流程页面；“稍后”点击不限次数，但只允许用于关闭登录页。2）页面没有“稍后”，但已确认当前 fresh 页面为 S_LOGIN，且底部 / 系统导航栏可见“&lt; / ＜”返回退出入口时，只允许点击该“&lt; / ＜”一次；点击后必须 fresh 判页，回到已定义主流程页面后继续主流程。</w:t>
            </w:r>
          </w:p>
        </w:tc>
      </w:tr>
      <w:tr w14:paraId="11CEA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7021FF6">
            <w:r>
              <w:rPr>
                <w:rFonts w:ascii="Noto Sans CJK SC" w:hAnsi="Noto Sans CJK SC" w:eastAsia="Noto Sans CJK SC"/>
              </w:rPr>
              <w:t>禁止动作 / 禁止采集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58BAE1E">
            <w:r>
              <w:t>禁止输入手机号；禁止输入验证码；禁止点击“获取验证码”；禁止点击“登录”；禁止点击微信/支付宝/一键登录/第三方登录；禁止点击协议勾选；禁止采集登录页字段；禁止把登录页当主流程页；禁止连续点击除“稍后”以外的登录页元素；禁止连续点击底部“&lt; / ＜”；禁止在非 S_LOGIN 页面使用底部“&lt; / ＜”作为通用返回。</w:t>
            </w:r>
          </w:p>
        </w:tc>
      </w:tr>
      <w:tr w14:paraId="2A7BA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C5AFB85">
            <w:r>
              <w:rPr>
                <w:rFonts w:ascii="Noto Sans CJK SC" w:hAnsi="Noto Sans CJK SC" w:eastAsia="Noto Sans CJK SC"/>
              </w:rPr>
              <w:t>下一层进入条件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8A8E701">
            <w:r>
              <w:t>每次点击“稍后”或点击底部“&lt; / ＜”后，必须 fresh 判页；如果回到 S00/S01/S02/S10/S13/S14 或其他已定义页面，则按对应页面契约继续主流程；如果仍是登录页且存在“稍后”，继续点击“稍后”直到登录页消失；如果仍是登录页且无“稍后”且底部“&lt; / ＜”已经点击过一次或不可用，则进入 HUMAN_LOGIN_REQUIRED。</w:t>
            </w:r>
          </w:p>
        </w:tc>
      </w:tr>
      <w:tr w14:paraId="382D1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7AD1932">
            <w:r>
              <w:rPr>
                <w:rFonts w:ascii="Noto Sans CJK SC" w:hAnsi="Noto Sans CJK SC" w:eastAsia="Noto Sans CJK SC"/>
              </w:rPr>
              <w:t>返回规则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2B42506">
            <w:r>
              <w:t>S_LOGIN 的返回规则只新增一项：无“稍后”且底部 / 系统导航栏可见“&lt; / ＜”时，允许点击该“&lt; / ＜”一次退出登录页。该动作不是通用返回，不得用于 RUNTIME、品牌专区、S06-S10 或任何非 S_LOGIN 页面。</w:t>
            </w:r>
          </w:p>
        </w:tc>
      </w:tr>
    </w:tbl>
    <w:p w14:paraId="4CB1B3AF">
      <w:pPr>
        <w:spacing w:after="40"/>
      </w:pPr>
    </w:p>
    <w:p w14:paraId="0963CB70">
      <w:pPr>
        <w:pStyle w:val="4"/>
        <w:spacing w:before="80" w:after="60"/>
      </w:pPr>
      <w:r>
        <w:rPr>
          <w:rFonts w:ascii="微软雅黑" w:hAnsi="微软雅黑" w:eastAsia="微软雅黑"/>
          <w:color w:val="1F2937"/>
          <w:sz w:val="24"/>
        </w:rPr>
        <w:t>S01：首页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6576"/>
      </w:tblGrid>
      <w:tr w14:paraId="1B6BF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28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1ADE989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w="6576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6D54831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契约 / 动作要求</w:t>
            </w:r>
          </w:p>
        </w:tc>
      </w:tr>
      <w:tr w14:paraId="2821D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D9C2433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页面契约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3F72972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底部出现：首页、选车、卖车、新能源、我的</w:t>
            </w:r>
          </w:p>
        </w:tc>
      </w:tr>
      <w:tr w14:paraId="2E2B7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CB1C66F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允许动作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696E3B2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只允许点击底部“选车”</w:t>
            </w:r>
          </w:p>
        </w:tc>
      </w:tr>
      <w:tr w14:paraId="1ED57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A63EAEA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禁止动作 / 禁止采集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78D8089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禁止点击搜索框、推荐车、广告、卖车、新能源、我的、估价、贷款</w:t>
            </w:r>
          </w:p>
        </w:tc>
      </w:tr>
      <w:tr w14:paraId="572D5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A8815EF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下一层进入条件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86C9A2A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进入 S02，选车变绿色</w:t>
            </w:r>
          </w:p>
        </w:tc>
      </w:tr>
      <w:tr w14:paraId="3D15F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C354FFB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返回规则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6572898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未定义返回，不允许返回；若允许返回但返回后页面不符，立即重启 APP。</w:t>
            </w:r>
          </w:p>
        </w:tc>
      </w:tr>
    </w:tbl>
    <w:p w14:paraId="26118092">
      <w:pPr>
        <w:spacing w:after="40"/>
      </w:pPr>
    </w:p>
    <w:p w14:paraId="1C94B766">
      <w:pPr>
        <w:pStyle w:val="4"/>
        <w:spacing w:before="80" w:after="60"/>
      </w:pPr>
      <w:r>
        <w:rPr>
          <w:rFonts w:ascii="微软雅黑" w:hAnsi="微软雅黑" w:eastAsia="微软雅黑"/>
          <w:color w:val="1F2937"/>
          <w:sz w:val="24"/>
        </w:rPr>
        <w:t>S02：选车页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6576"/>
      </w:tblGrid>
      <w:tr w14:paraId="792A0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28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593B8E8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w="6576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77FFE0F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契约 / 动作要求</w:t>
            </w:r>
          </w:p>
        </w:tc>
      </w:tr>
      <w:tr w14:paraId="4275F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212C769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页面契约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C59F1D5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底部 5 标签仍在；“选车”为绿色；搜索栏下方有“品牌”</w:t>
            </w:r>
          </w:p>
        </w:tc>
      </w:tr>
      <w:tr w14:paraId="31E5B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0FED3BF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允许动作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BD1865C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只允许点击搜索栏下方“品牌”两个字</w:t>
            </w:r>
          </w:p>
        </w:tc>
      </w:tr>
      <w:tr w14:paraId="5B431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4595903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禁止动作 / 禁止采集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B01F681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禁止点击搜索框、推荐品牌、推荐车源、车辆卡片、广告</w:t>
            </w:r>
          </w:p>
        </w:tc>
      </w:tr>
      <w:tr w14:paraId="06215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48AC1F3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下一层进入条件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B0F54B9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进入 S03</w:t>
            </w:r>
          </w:p>
        </w:tc>
      </w:tr>
      <w:tr w14:paraId="5F4B0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AF07D27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返回规则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463880A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允许返回 S01，返回后校验首页 5 标签；若允许返回但返回后页面不符，立即重启 APP。</w:t>
            </w:r>
          </w:p>
        </w:tc>
      </w:tr>
    </w:tbl>
    <w:p w14:paraId="570241B2">
      <w:pPr>
        <w:spacing w:after="40"/>
      </w:pPr>
    </w:p>
    <w:p w14:paraId="3D5DD18A">
      <w:pPr>
        <w:pStyle w:val="4"/>
        <w:spacing w:before="80" w:after="60"/>
      </w:pPr>
      <w:r>
        <w:rPr>
          <w:rFonts w:ascii="微软雅黑" w:hAnsi="微软雅黑" w:eastAsia="微软雅黑"/>
          <w:color w:val="1F2937"/>
          <w:sz w:val="24"/>
        </w:rPr>
        <w:t>S03：选择品牌页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6576"/>
      </w:tblGrid>
      <w:tr w14:paraId="74416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28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2285B78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w="6576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496889A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契约 / 动作要求</w:t>
            </w:r>
          </w:p>
        </w:tc>
      </w:tr>
      <w:tr w14:paraId="279EF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1DD8BD4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页面契约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271BF2C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顶部出现“选择品牌”；右侧有 A-Z 字母列；页面有品牌列表或图标</w:t>
            </w:r>
          </w:p>
        </w:tc>
      </w:tr>
      <w:tr w14:paraId="417CB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CDEDC87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允许动作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6173FD3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按品牌首字母点 A-Z；点击目标品牌图标；无图标点品牌名左边第一个字；当前字母内下滑寻找</w:t>
            </w:r>
          </w:p>
        </w:tc>
      </w:tr>
      <w:tr w14:paraId="1A274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1C94167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禁止动作 / 禁止采集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5AFF458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禁止点击“品牌专区”四个字、非目标品牌、搜索框、广告</w:t>
            </w:r>
          </w:p>
        </w:tc>
      </w:tr>
      <w:tr w14:paraId="3D068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79BA7A1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下一层进入条件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DC9B767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进入 S04</w:t>
            </w:r>
          </w:p>
        </w:tc>
      </w:tr>
      <w:tr w14:paraId="03105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C84CC39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返回规则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0D79F99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允许返回 S02，返回后校验选车页契约；若允许返回但返回后页面不符，立即重启 APP。</w:t>
            </w:r>
          </w:p>
        </w:tc>
      </w:tr>
    </w:tbl>
    <w:p w14:paraId="0BBF49D5">
      <w:pPr>
        <w:spacing w:after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8"/>
      </w:tblGrid>
      <w:tr w14:paraId="5A84E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9978" w:type="dxa"/>
            <w:shd w:val="clear" w:color="auto" w:fill="FFF2CC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42FAC781">
            <w:pPr>
              <w:spacing w:after="6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21"/>
              </w:rPr>
              <w:t>关键提醒</w:t>
            </w:r>
          </w:p>
          <w:p w14:paraId="79AF06C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选择品牌页必须同时出现顶部“选择品牌”和右侧 A-Z 字母列；不要点击“品牌专区”四个字。</w:t>
            </w:r>
          </w:p>
        </w:tc>
      </w:tr>
    </w:tbl>
    <w:p w14:paraId="0291134F">
      <w:pPr>
        <w:spacing w:after="40"/>
      </w:pPr>
    </w:p>
    <w:p w14:paraId="02EE4BFB">
      <w:pPr>
        <w:pStyle w:val="4"/>
        <w:spacing w:before="80" w:after="60"/>
      </w:pPr>
      <w:r>
        <w:rPr>
          <w:rFonts w:ascii="微软雅黑" w:hAnsi="微软雅黑" w:eastAsia="微软雅黑"/>
          <w:color w:val="1F2937"/>
          <w:sz w:val="24"/>
        </w:rPr>
        <w:t>S04：车型 / 车系选择页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6576"/>
      </w:tblGrid>
      <w:tr w14:paraId="4BE3D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28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0C03008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w="6576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5BA9855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契约 / 动作要求</w:t>
            </w:r>
          </w:p>
        </w:tc>
      </w:tr>
      <w:tr w14:paraId="61542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9BD4571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页面契约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BAE5DE8">
            <w:r>
              <w:rPr>
                <w:rFonts w:ascii="Noto Sans CJK SC" w:hAnsi="Noto Sans CJK SC" w:eastAsia="Noto Sans CJK SC"/>
                <w:sz w:val="20"/>
              </w:rPr>
              <w:t>顶部含“车系”；下方有全部/轿车/SUV/微面/轻客/新能源；列表右侧有“车型”；车系列表为可向下滚动列表。当前屏可见车系名称必须先完整识别，目标车系可见时不得继续滑动。</w:t>
            </w:r>
          </w:p>
        </w:tc>
      </w:tr>
      <w:tr w14:paraId="16DC4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50BDA83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允许动作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DE0F947">
            <w:r>
              <w:rPr>
                <w:rFonts w:ascii="Noto Sans CJK SC" w:hAnsi="Noto Sans CJK SC" w:eastAsia="Noto Sans CJK SC"/>
                <w:sz w:val="20"/>
              </w:rPr>
              <w:t>找到目标车系，点击其同一行右侧“车型”。当前屏未找到目标车系时，必须先完整识别当前屏所有可见车系名称，并记录 visible_series_names；只有当前屏 raw XML 和 visible_series_names 均不包含目标车系时，才允许在 S04 车系列表内执行一次列表下滑查找动作 scroll_series_list，随后 fresh 下一屏并继续识别。每屏均按“fresh 当前屏 → 完整识别 visible_series_names → 判断目标车系 → 找到即点同一行右侧车型 → 未找到才执行 scroll_series_list”的顺序执行。连续两次向下滑动后 visible_series_names 完全不变，且 seen_series_names 从未出现目标车系，才允许报目标车系未找到。</w:t>
            </w:r>
          </w:p>
        </w:tc>
      </w:tr>
      <w:tr w14:paraId="5D846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2A135D2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禁止动作 / 禁止采集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09D941D">
            <w:r>
              <w:rPr>
                <w:rFonts w:ascii="Noto Sans CJK SC" w:hAnsi="Noto Sans CJK SC" w:eastAsia="Noto Sans CJK SC"/>
                <w:sz w:val="20"/>
              </w:rPr>
              <w:t>禁止点击分类标签、非目标车系、广告、车系左侧空白；禁止当前屏未完整识别 visible_series_names 就滑动；禁止 raw XML 或 visible_series_names 已包含目标车系时继续滑动；禁止目标车系可见时输出目标车系未找到；禁止在非 S04 页面执行 scroll_series_list；禁止未完成当前屏识别就执行 scroll_series_list；禁止向上回查、双向查找或只看最后一屏；禁止未完整查找 S04 可见列表就触发 learning_loop 或重启 APP。</w:t>
            </w:r>
          </w:p>
        </w:tc>
      </w:tr>
      <w:tr w14:paraId="31E85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48565CA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下一层进入条件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7749E06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进入 S05</w:t>
            </w:r>
          </w:p>
        </w:tc>
      </w:tr>
      <w:tr w14:paraId="73E3F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64CB515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返回规则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7860D17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允许返回 S03，返回后校验选择品牌契约；若允许返回但返回后页面不符，立即重启 APP。</w:t>
            </w:r>
          </w:p>
        </w:tc>
      </w:tr>
    </w:tbl>
    <w:p w14:paraId="113E1C43">
      <w:r>
        <w:rPr>
          <w:rFonts w:ascii="微软雅黑" w:hAnsi="微软雅黑" w:eastAsia="微软雅黑"/>
          <w:b/>
          <w:sz w:val="20"/>
        </w:rPr>
        <w:t>关键提醒</w:t>
      </w:r>
    </w:p>
    <w:p w14:paraId="7448EDB8">
      <w:r>
        <w:rPr>
          <w:rFonts w:ascii="微软雅黑" w:hAnsi="微软雅黑" w:eastAsia="微软雅黑"/>
          <w:sz w:val="20"/>
        </w:rPr>
        <w:t>S04 车系查找必须执行“滑动前目标门禁”：每屏先 fresh 并完整识别 visible_series_names；只要当前屏 raw XML 或 visible_series_names 包含目标车系，就禁止继续滑动，必须点击目标车系同一行右侧“车型”，或因提取/按钮绑定失败而停止；只有当前屏不含目标车系时，才允许执行 scroll_series_list 向下查找下一屏。scroll_series_list 只允许在 S04 页面执行，禁止向上回查、双向查找、只看最后一屏。</w:t>
      </w:r>
    </w:p>
    <w:p w14:paraId="7FFF8D0E">
      <w:pPr>
        <w:spacing w:after="40"/>
      </w:pPr>
    </w:p>
    <w:p w14:paraId="231E25BC">
      <w:pPr>
        <w:pStyle w:val="4"/>
        <w:spacing w:before="80" w:after="60"/>
      </w:pPr>
      <w:r>
        <w:rPr>
          <w:rFonts w:ascii="微软雅黑" w:hAnsi="微软雅黑" w:eastAsia="微软雅黑"/>
          <w:color w:val="1F2937"/>
          <w:sz w:val="24"/>
        </w:rPr>
        <w:t>S05：具体车型选择页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6576"/>
      </w:tblGrid>
      <w:tr w14:paraId="0832D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28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1DF9575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w="6576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428D43C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契约 / 动作要求</w:t>
            </w:r>
          </w:p>
        </w:tc>
      </w:tr>
      <w:tr w14:paraId="312BA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016247E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页面契约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4D1C4B0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顶部含“车型”；左侧年款列表；右侧具体配置车型；底部绿色“确定”</w:t>
            </w:r>
          </w:p>
        </w:tc>
      </w:tr>
      <w:tr w14:paraId="32D72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3A469AC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允许动作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61F69DF">
            <w:pPr>
              <w:spacing w:after="0" w:line="269" w:lineRule="auto"/>
            </w:pPr>
            <w:r>
              <w:rPr>
                <w:rFonts w:hint="eastAsia" w:ascii="Noto Sans CJK SC" w:hAnsi="Noto Sans CJK SC" w:eastAsia="Noto Sans CJK SC"/>
                <w:b w:val="0"/>
                <w:sz w:val="17"/>
              </w:rPr>
              <w:t>点左侧目标年款；在右侧具体配置列表中查找目标精准配置；如果当前屏未找到目标配置，且已确认左侧目标年款处于选中态，允许仅在右侧具体配置列表区域内执行一次受控下滑查找，随后必须 fresh 截图、XML dump、重新识别当前屏右侧可见配置；每屏均按“fresh 当前屏 → 完整识别右侧 visible_trim_names → 判断目标精准配置 → 找到即点击目标配置 → 未找到才继续右侧列表下滑”的顺序执行。点击目标配置后必须确认小方格绿色对勾，再点击绿色确定。</w:t>
            </w:r>
          </w:p>
        </w:tc>
      </w:tr>
      <w:tr w14:paraId="14EED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7EA2E20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禁止动作 / 禁止采集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8595EFE">
            <w:pPr>
              <w:spacing w:after="0" w:line="269" w:lineRule="auto"/>
              <w:rPr>
                <w:rFonts w:hint="eastAsia" w:eastAsia="宋体"/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禁止点相似年款、相似配置、不限、全部车型；未出现绿色对勾禁止确定</w:t>
            </w:r>
            <w:r>
              <w:rPr>
                <w:rFonts w:hint="eastAsia" w:ascii="Noto Sans CJK SC" w:hAnsi="Noto Sans CJK SC" w:eastAsia="宋体"/>
                <w:b w:val="0"/>
                <w:sz w:val="17"/>
                <w:lang w:eastAsia="zh-CN"/>
              </w:rPr>
              <w:t>，禁止在未选中目标年款前滑动右侧配置列表；禁止滑动左侧年款列表造成目标年款丢失；禁止点击相似配置；禁止用模糊包含关系选择 COOPER、CABRIO、艺术家、国王十字、五门版等非目标配置；禁止在未完整识别当前屏 visible_trim_names 前继续滑动；禁止当前屏已出现目标配置时继续滑动；禁止无限下滑；连续两次下滑后 visible_trim_names 完全不变，且 seen_trim_names 从未出现目标配置，才允许输出 CONFIG_MODEL_NOT_FOUND / Exact trim not found。</w:t>
            </w:r>
          </w:p>
        </w:tc>
      </w:tr>
      <w:tr w14:paraId="653DB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02BF3DE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下一层进入条件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32F4A95">
            <w:pPr>
              <w:spacing w:after="0" w:line="269" w:lineRule="auto"/>
            </w:pPr>
            <w:r>
              <w:rPr>
                <w:rFonts w:hint="eastAsia" w:ascii="Noto Sans CJK SC" w:hAnsi="Noto Sans CJK SC" w:eastAsia="Noto Sans CJK SC"/>
                <w:b w:val="0"/>
                <w:sz w:val="17"/>
              </w:rPr>
              <w:t>只有在目标年款已选中、目标精准配置已点击、绿色对勾已确认、并点击底部绿色“确定”后，才允许进入 S06。若右侧配置列表完整受控查找后仍未找到目标精准配置，则停止并输出 CONFIG_MODEL_NOT_FOUND / Exact trim not found，不得选择相似配置，不得进入 S06。</w:t>
            </w:r>
          </w:p>
        </w:tc>
      </w:tr>
      <w:tr w14:paraId="1604B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96A4716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返回规则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2D5A9C9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允许返回 S04，返回后校验车系页契约；若允许返回但返回后页面不符，立即重启 APP。</w:t>
            </w:r>
          </w:p>
        </w:tc>
      </w:tr>
    </w:tbl>
    <w:p w14:paraId="24B638EF">
      <w:pPr>
        <w:spacing w:after="40"/>
      </w:pPr>
    </w:p>
    <w:p w14:paraId="0D78CAC8">
      <w:pPr>
        <w:pStyle w:val="4"/>
        <w:spacing w:before="80" w:after="60"/>
      </w:pPr>
      <w:r>
        <w:rPr>
          <w:rFonts w:ascii="微软雅黑" w:hAnsi="微软雅黑" w:eastAsia="微软雅黑"/>
          <w:color w:val="1F2937"/>
          <w:sz w:val="24"/>
        </w:rPr>
        <w:t>S06：车源筛选列表页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6576"/>
      </w:tblGrid>
      <w:tr w14:paraId="781C1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1928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5CCB51E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w="6576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714F027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契约 / 动作要求</w:t>
            </w:r>
          </w:p>
        </w:tc>
      </w:tr>
      <w:tr w14:paraId="14B8A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4C98C8A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页面契约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477A42F">
            <w:r>
              <w:rPr>
                <w:rFonts w:ascii="Noto Sans CJK SC" w:hAnsi="Noto Sans CJK SC" w:eastAsia="Noto Sans CJK SC"/>
                <w:sz w:val="18"/>
              </w:rPr>
              <w:t>页面中间偏上右侧出现“车型配置”标签。若 fresh 页面同时可见“车型配置”“综合排序”“年款”“颜色”以及车源卡片 / 公里 / 万公里，且 S07_FILTER_DONE != true，必须判定为 S06，不得判定为 S08 或 S09。</w:t>
            </w:r>
          </w:p>
        </w:tc>
      </w:tr>
      <w:tr w14:paraId="78B62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0D76325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允许动作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12EB932">
            <w:r>
              <w:rPr>
                <w:rFonts w:ascii="Noto Sans CJK SC" w:hAnsi="Noto Sans CJK SC" w:eastAsia="Noto Sans CJK SC"/>
                <w:sz w:val="18"/>
              </w:rPr>
              <w:t>当 S07_FILTER_DONE != true 时，唯一允许动作：点击“车型配置”。点击后必须 fresh 判页进入 S07。</w:t>
            </w:r>
          </w:p>
        </w:tc>
      </w:tr>
      <w:tr w14:paraId="380B6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C51854D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禁止动作 / 禁止采集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7CA8D8E">
            <w:r>
              <w:rPr>
                <w:rFonts w:ascii="Noto Sans CJK SC" w:hAnsi="Noto Sans CJK SC" w:eastAsia="Noto Sans CJK SC"/>
                <w:sz w:val="18"/>
              </w:rPr>
              <w:t>禁止点击车辆卡片、综合排序、价格、城市、广告、贷款、其他筛选；禁止进入 S09；禁止输出 S10_READY；禁止把“综合排序 / 公里 / 万公里”作为 S08 命中依据。</w:t>
            </w:r>
          </w:p>
        </w:tc>
      </w:tr>
      <w:tr w14:paraId="7C971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30AA832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下一层进入条件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1A97034">
            <w:r>
              <w:rPr>
                <w:rFonts w:ascii="Noto Sans CJK SC" w:hAnsi="Noto Sans CJK SC" w:eastAsia="Noto Sans CJK SC"/>
                <w:sz w:val="18"/>
              </w:rPr>
              <w:t>进入 S07；点击后 fresh 校验为车型配置筛选窗口。</w:t>
            </w:r>
          </w:p>
        </w:tc>
      </w:tr>
      <w:tr w14:paraId="46FAA8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F0C0A3A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返回规则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A1378C8">
            <w:r>
              <w:rPr>
                <w:rFonts w:ascii="Noto Sans CJK SC" w:hAnsi="Noto Sans CJK SC" w:eastAsia="Noto Sans CJK SC"/>
                <w:sz w:val="18"/>
              </w:rPr>
              <w:t>一般不返回；如返回必须校验 S05/S04；若允许返回但返回后页面不符，立即重启 APP。</w:t>
            </w:r>
          </w:p>
        </w:tc>
      </w:tr>
    </w:tbl>
    <w:p w14:paraId="2F10EA50">
      <w:pPr>
        <w:spacing w:after="40"/>
      </w:pPr>
    </w:p>
    <w:p w14:paraId="69AC77EF">
      <w:pPr>
        <w:pStyle w:val="4"/>
        <w:spacing w:before="80" w:after="60"/>
      </w:pPr>
      <w:r>
        <w:rPr>
          <w:rFonts w:ascii="微软雅黑" w:hAnsi="微软雅黑" w:eastAsia="微软雅黑"/>
          <w:color w:val="1F2937"/>
          <w:sz w:val="24"/>
        </w:rPr>
        <w:t>S07：车型配置筛选窗口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6576"/>
      </w:tblGrid>
      <w:tr w14:paraId="41D5F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28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B599932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w="6576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A922CB5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契约 / 动作要求</w:t>
            </w:r>
          </w:p>
        </w:tc>
      </w:tr>
      <w:tr w14:paraId="3B501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E34CA7C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页面契约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05358E3">
            <w:r>
              <w:rPr>
                <w:rFonts w:ascii="Noto Sans CJK SC" w:hAnsi="Noto Sans CJK SC" w:eastAsia="Noto Sans CJK SC"/>
                <w:sz w:val="18"/>
              </w:rPr>
              <w:t>左侧有车源亮点 / 颜色 / 车龄 / 里程 / 年款车型；底部有重置和查看 X 辆。S07 是颜色和车龄筛选的唯一完成页。</w:t>
            </w:r>
          </w:p>
        </w:tc>
      </w:tr>
      <w:tr w14:paraId="503AC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B2B78D1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允许动作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7969504">
            <w:r>
              <w:t>点颜色 → 点目标颜色并确认 COLOR_FILTER_DONE=true；点车龄 → 按目标上牌年份计算目标车龄，不考虑月份，计算公式为：当前年份 - 上牌年份；并将两个滑块重合到目标车龄，确认 AGE_FILTER_DONE=true。</w:t>
            </w:r>
            <w:r>
              <w:br w:type="textWrapping"/>
            </w:r>
            <w:r>
              <w:br w:type="textWrapping"/>
            </w:r>
            <w:r>
              <w:t>颜色和车龄均完成后，必须读取底部“查看 X 辆”按钮：</w:t>
            </w:r>
            <w:r>
              <w:br w:type="textWrapping"/>
            </w:r>
            <w:r>
              <w:br w:type="textWrapping"/>
            </w:r>
            <w:r>
              <w:t>1）若 X &gt; 0，允许点击底部“查看 X 辆”；点击后必须 fresh 判页返回列表页，且 COLOR_FILTER_DONE=true、AGE_FILTER_DONE=true，才允许置 S07_FILTER_DONE=true 并进入 S08。</w:t>
            </w:r>
            <w:r>
              <w:br w:type="textWrapping"/>
            </w:r>
            <w:r>
              <w:br w:type="textWrapping"/>
            </w:r>
            <w:r>
              <w:t>2）若 X = 0，表示目标车型配置 + 目标颜色 + 目标车龄筛选后无三同车源；不得继续点击排序，不得进入 S08，不得进入 S09，不得输出 S10_READY，不得执行第二段脚本，不得进入 S11。第一段固定脚本应停止，并输出“需要人工定价 / 待人工审核”。</w:t>
            </w:r>
          </w:p>
        </w:tc>
      </w:tr>
      <w:tr w14:paraId="5295B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1520F28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禁止动作 / 禁止采集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B217EA4">
            <w:r>
              <w:rPr>
                <w:rFonts w:ascii="Noto Sans CJK SC" w:hAnsi="Noto Sans CJK SC" w:eastAsia="Noto Sans CJK SC"/>
                <w:sz w:val="18"/>
              </w:rPr>
              <w:t>禁止点重置、里程、年款/车型、非目标颜色、宽范围车龄；禁止未确认颜色和车龄就点击“查看 X 辆”；禁止把看到“颜色”“车龄”文本或回到列表页本身当作筛选完成。</w:t>
            </w:r>
          </w:p>
        </w:tc>
      </w:tr>
      <w:tr w14:paraId="2A489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630109B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下一层进入条件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67FCDFE">
            <w:r>
              <w:t>颜色和车龄完成后，必须读取底部“查看 X 辆”按钮。</w:t>
            </w:r>
            <w:r>
              <w:br w:type="textWrapping"/>
            </w:r>
            <w:r>
              <w:br w:type="textWrapping"/>
            </w:r>
            <w:r>
              <w:t>若底部显示“查看0辆”，表示无三同车源，第一段固定脚本必须停止并输出“需要人工定价 / 待人工审核”；此时不得置 S07_FILTER_DONE=true，不得进入 S08，不得进入 S09，不得输出 S10_READY，不得执行第二段脚本，不得进入 S11。</w:t>
            </w:r>
            <w:r>
              <w:br w:type="textWrapping"/>
            </w:r>
            <w:r>
              <w:br w:type="textWrapping"/>
            </w:r>
            <w:r>
              <w:t>若底部显示“查看 N 辆”且 N &gt; 0，允许点击该按钮；点击后 fresh 返回列表页，且 COLOR_FILTER_DONE=true、AGE_FILTER_DONE=true，才允许置 S07_FILTER_DONE=true 并进入 S08。</w:t>
            </w:r>
          </w:p>
        </w:tc>
      </w:tr>
      <w:tr w14:paraId="1D1D8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E9120A2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返回规则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9356F95">
            <w:r>
              <w:rPr>
                <w:rFonts w:ascii="Noto Sans CJK SC" w:hAnsi="Noto Sans CJK SC" w:eastAsia="Noto Sans CJK SC"/>
                <w:sz w:val="18"/>
              </w:rPr>
              <w:t>允许关闭/返回 S06，返回后校验车型配置标签；若未完成颜色和车龄，S07_FILTER_DONE 必须保持 false。</w:t>
            </w:r>
          </w:p>
        </w:tc>
      </w:tr>
    </w:tbl>
    <w:p w14:paraId="77C1BFA7">
      <w:pPr>
        <w:spacing w:after="40"/>
      </w:pPr>
    </w:p>
    <w:p w14:paraId="0B989D8F">
      <w:pPr>
        <w:pStyle w:val="4"/>
        <w:spacing w:before="80" w:after="60"/>
      </w:pPr>
      <w:r>
        <w:rPr>
          <w:rFonts w:ascii="微软雅黑" w:hAnsi="微软雅黑" w:eastAsia="微软雅黑"/>
          <w:color w:val="1F2937"/>
          <w:sz w:val="24"/>
        </w:rPr>
        <w:t>S08：三同车源页面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6576"/>
      </w:tblGrid>
      <w:tr w14:paraId="05B2B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28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D965DCA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w="6576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47740C0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契约 / 动作要求</w:t>
            </w:r>
          </w:p>
        </w:tc>
      </w:tr>
      <w:tr w14:paraId="25692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3ADFA71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页面契约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7F19D4D">
            <w:r>
              <w:rPr>
                <w:rFonts w:ascii="Noto Sans CJK SC" w:hAnsi="Noto Sans CJK SC" w:eastAsia="Noto Sans CJK SC"/>
                <w:sz w:val="18"/>
              </w:rPr>
              <w:t>S08 命中必须同时满足：S07_FILTER_DONE==true、COLOR_FILTER_DONE==true、AGE_FILTER_DONE==true；当前 fresh 页面为车源列表页；车源卡片标题下方有“年份 | 公里数”；可见“综合排序”或单车列表；且不处于排序弹层。若 S07_FILTER_DONE != true，即使可见“综合排序 / 公里 / 万公里”，也不得命中 S08。</w:t>
            </w:r>
          </w:p>
        </w:tc>
      </w:tr>
      <w:tr w14:paraId="4FFAF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E879FE8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允许动作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26A6909">
            <w:r>
              <w:rPr>
                <w:rFonts w:ascii="Noto Sans CJK SC" w:hAnsi="Noto Sans CJK SC" w:eastAsia="Noto Sans CJK SC"/>
                <w:sz w:val="18"/>
              </w:rPr>
              <w:t>只采集年份、公里数、列表价格；若出现综合排序，必须在门禁全部通过后点击综合排序进入 S09；若只有一辆且无综合排序，可直接点标题。</w:t>
            </w:r>
          </w:p>
        </w:tc>
      </w:tr>
      <w:tr w14:paraId="2D4F4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13469AC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禁止动作 / 禁止采集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905CCE0">
            <w:r>
              <w:rPr>
                <w:rFonts w:ascii="Noto Sans CJK SC" w:hAnsi="Noto Sans CJK SC" w:eastAsia="Noto Sans CJK SC"/>
                <w:sz w:val="18"/>
              </w:rPr>
              <w:t>出现综合排序时，排序前禁止进详情；S07 未完成时禁止点击综合排序、车辆卡片、价格、城市、标签、首付、月供、图片、卖家信息。</w:t>
            </w:r>
          </w:p>
        </w:tc>
      </w:tr>
      <w:tr w14:paraId="751D6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C95C543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下一层进入条件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89D5EE5">
            <w:r>
              <w:t>有综合排序进入 S09；单车无排序进入 S11；无车源进入异常定价。</w:t>
            </w:r>
            <w:r>
              <w:br w:type="textWrapping"/>
            </w:r>
            <w:r>
              <w:br w:type="textWrapping"/>
            </w:r>
            <w:r>
              <w:t>补充：若无车源结果已在 S07 底部“查看0辆”提前暴露，则不进入 S08，直接输出“需要人工定价 / 待人工审核”。</w:t>
            </w:r>
          </w:p>
        </w:tc>
      </w:tr>
      <w:tr w14:paraId="144D9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5990F7E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返回规则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A612A26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一般不返回；若允许返回但返回后页面不符，立即重启 APP。</w:t>
            </w:r>
          </w:p>
        </w:tc>
      </w:tr>
    </w:tbl>
    <w:p w14:paraId="11210BD5">
      <w:pPr>
        <w:spacing w:after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8"/>
      </w:tblGrid>
      <w:tr w14:paraId="3AD1F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8" w:type="dxa"/>
            <w:shd w:val="clear" w:color="auto" w:fill="FFF2CC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12D87B4C">
            <w:r>
              <w:rPr>
                <w:rFonts w:ascii="Noto Sans CJK SC" w:hAnsi="Noto Sans CJK SC" w:eastAsia="Noto Sans CJK SC"/>
                <w:sz w:val="18"/>
              </w:rPr>
              <w:t>关键提醒</w:t>
            </w:r>
            <w:r>
              <w:rPr>
                <w:rFonts w:ascii="Noto Sans CJK SC" w:hAnsi="Noto Sans CJK SC" w:eastAsia="Noto Sans CJK SC"/>
                <w:sz w:val="18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三同车源页面只采集年份、公里数、列表价格。S07_FILTER_DONE、COLOR_FILTER_DONE、AGE_FILTER_DONE 全部为 true 后才允许排序；出现综合排序时，排序前不允许进详情。</w:t>
            </w:r>
          </w:p>
        </w:tc>
      </w:tr>
    </w:tbl>
    <w:p w14:paraId="24A2FFF0">
      <w:pPr>
        <w:spacing w:after="40"/>
      </w:pPr>
    </w:p>
    <w:p w14:paraId="031C02B7">
      <w:pPr>
        <w:pStyle w:val="4"/>
        <w:spacing w:before="80" w:after="60"/>
      </w:pPr>
      <w:r>
        <w:rPr>
          <w:rFonts w:ascii="微软雅黑" w:hAnsi="微软雅黑" w:eastAsia="微软雅黑"/>
          <w:color w:val="1F2937"/>
          <w:sz w:val="24"/>
        </w:rPr>
        <w:t>S09：排序方式列表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6576"/>
      </w:tblGrid>
      <w:tr w14:paraId="086A6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28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B473013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w="6576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CDE3045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契约 / 动作要求</w:t>
            </w:r>
          </w:p>
        </w:tc>
      </w:tr>
      <w:tr w14:paraId="7F796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8B03797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页面契约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C8F8DDA">
            <w:r>
              <w:rPr>
                <w:rFonts w:ascii="Noto Sans CJK SC" w:hAnsi="Noto Sans CJK SC" w:eastAsia="Noto Sans CJK SC"/>
                <w:sz w:val="18"/>
              </w:rPr>
              <w:t>出现排序弹层 / 排序方式列表，且可见“价格从低到高”。S09 必须来自 S08 点击“综合排序”，并且 S07_FILTER_DONE / COLOR_FILTER_DONE / AGE_FILTER_DONE 全部为 true。</w:t>
            </w:r>
          </w:p>
        </w:tc>
      </w:tr>
      <w:tr w14:paraId="44B3A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9F7FF2A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允许动作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E581109">
            <w:r>
              <w:rPr>
                <w:rFonts w:ascii="Noto Sans CJK SC" w:hAnsi="Noto Sans CJK SC" w:eastAsia="Noto Sans CJK SC"/>
                <w:sz w:val="18"/>
              </w:rPr>
              <w:t>唯一允许动作：点击“价格从低到高”。点击前必须再次校验 S07_FILTER_DONE / COLOR_FILTER_DONE / AGE_FILTER_DONE 全部为 true。</w:t>
            </w:r>
          </w:p>
        </w:tc>
      </w:tr>
      <w:tr w14:paraId="21A3A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5CD178A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禁止动作 / 禁止采集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9322CE4">
            <w:r>
              <w:rPr>
                <w:rFonts w:ascii="Noto Sans CJK SC" w:hAnsi="Noto Sans CJK SC" w:eastAsia="Noto Sans CJK SC"/>
                <w:sz w:val="18"/>
              </w:rPr>
              <w:t>禁止点击综合排序、价格从高到低、最新发布、距离优先、其他排序项；S07 未完成时禁止点击任何排序项。</w:t>
            </w:r>
          </w:p>
        </w:tc>
      </w:tr>
      <w:tr w14:paraId="35355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B94919E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下一层进入条件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B7BD6BA">
            <w:r>
              <w:rPr>
                <w:rFonts w:ascii="Noto Sans CJK SC" w:hAnsi="Noto Sans CJK SC" w:eastAsia="Noto Sans CJK SC"/>
                <w:sz w:val="18"/>
              </w:rPr>
              <w:t>进入 S10；点击“价格从低到高”并 fresh 返回列表页后，才允许置 SORT_DONE=true。</w:t>
            </w:r>
          </w:p>
        </w:tc>
      </w:tr>
      <w:tr w14:paraId="508C4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1A7C337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返回规则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0203A52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允许返回 S08，返回后校验三同页契约；若允许返回但返回后页面不符，立即重启 APP。</w:t>
            </w:r>
          </w:p>
        </w:tc>
      </w:tr>
    </w:tbl>
    <w:p w14:paraId="7EB6E6D3">
      <w:pPr>
        <w:spacing w:after="40"/>
      </w:pPr>
    </w:p>
    <w:p w14:paraId="69D37F50">
      <w:pPr>
        <w:pStyle w:val="4"/>
        <w:spacing w:before="80" w:after="60"/>
      </w:pPr>
      <w:r>
        <w:rPr>
          <w:rFonts w:ascii="微软雅黑" w:hAnsi="微软雅黑" w:eastAsia="微软雅黑"/>
          <w:color w:val="1F2937"/>
          <w:sz w:val="24"/>
        </w:rPr>
        <w:t>S10：排序后三同车源页面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6576"/>
      </w:tblGrid>
      <w:tr w14:paraId="51205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28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E7CBC62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w="6576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C284380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契约 / 动作要求</w:t>
            </w:r>
          </w:p>
        </w:tc>
      </w:tr>
      <w:tr w14:paraId="7972D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F7BC5EA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页面契约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FE2EF2B">
            <w:r>
              <w:rPr>
                <w:rFonts w:ascii="Noto Sans CJK SC" w:hAnsi="Noto Sans CJK SC" w:eastAsia="Noto Sans CJK SC"/>
                <w:sz w:val="18"/>
              </w:rPr>
              <w:t>车源按价格从低到高展示；标题下方有“年份 | 公里数”。S10_READY 必须同时满足：S07_FILTER_DONE==true、COLOR_FILTER_DONE==true、AGE_FILTER_DONE==true、SORT_DONE==true，且当前 fresh 页面符合 S10 页面契约。</w:t>
            </w:r>
          </w:p>
        </w:tc>
      </w:tr>
      <w:tr w14:paraId="6664A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64B8149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允许动作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A80DA30">
            <w:r>
              <w:rPr>
                <w:rFonts w:ascii="微软雅黑" w:hAnsi="微软雅黑"/>
                <w:sz w:val="18"/>
              </w:rPr>
              <w:t>S10_READY 成立后，按低价到高价依次点击年款车型配置标题位置进入详情。该点击必须使用文字节点驱动：先在当前 S10 XML 中精确匹配当前 reference 的 list_title，例如“MINI 2023款 1.5T ONE”，再点击该标题文字节点或其最近 clickable/enabled 节点 bounds 中心。禁止点击图片、价格、首付、月供、贷款、联系卖家、推荐车源；禁止使用固定坐标点击车卡。第一段固定脚本只允许输出 S10_READY 后立即停止，不进入 S11。</w:t>
            </w:r>
          </w:p>
        </w:tc>
      </w:tr>
      <w:tr w14:paraId="5A745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5314BE6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禁止动作 / 禁止采集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089DE49">
            <w:r>
              <w:rPr>
                <w:rFonts w:ascii="Noto Sans CJK SC" w:hAnsi="Noto Sans CJK SC" w:eastAsia="Noto Sans CJK SC"/>
                <w:sz w:val="18"/>
              </w:rPr>
              <w:t>禁止跳序点击；禁止点击首付、月供、贷款、联系卖家、推荐车源；禁止在 S07 未完成或 SORT_DONE 未完成时进入详情或输出 S10_READY。</w:t>
            </w:r>
          </w:p>
        </w:tc>
      </w:tr>
      <w:tr w14:paraId="670D4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6926D14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下一层进入条件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3099158">
            <w:r>
              <w:rPr>
                <w:rFonts w:ascii="Noto Sans CJK SC" w:hAnsi="Noto Sans CJK SC" w:eastAsia="Noto Sans CJK SC"/>
                <w:sz w:val="18"/>
              </w:rPr>
              <w:t>S10_READY 成立后可进入 S11；全部采完进入 S16。第一段 runtime 验证只到 S10_READY。</w:t>
            </w:r>
          </w:p>
        </w:tc>
      </w:tr>
      <w:tr w14:paraId="35FDC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055CFBA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返回规则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5EA7922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从详情固定返回后必须回到 S10，否则重启 APP；若允许返回但返回后页面不符，立即重启 APP。</w:t>
            </w:r>
          </w:p>
        </w:tc>
      </w:tr>
    </w:tbl>
    <w:p w14:paraId="2B2771B8">
      <w:pPr>
        <w:spacing w:after="40"/>
      </w:pPr>
    </w:p>
    <w:p w14:paraId="5083D5E4">
      <w:pPr>
        <w:pStyle w:val="4"/>
        <w:spacing w:before="80" w:after="60"/>
      </w:pPr>
      <w:r>
        <w:rPr>
          <w:rFonts w:ascii="微软雅黑" w:hAnsi="微软雅黑" w:eastAsia="微软雅黑"/>
          <w:color w:val="1F2937"/>
          <w:sz w:val="24"/>
        </w:rPr>
        <w:t>S11：车源详情页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6576"/>
      </w:tblGrid>
      <w:tr w14:paraId="73140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28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A462A4C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w="6576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0C0CC4E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契约 / 动作要求</w:t>
            </w:r>
          </w:p>
        </w:tc>
      </w:tr>
      <w:tr w14:paraId="3ACF3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8BB9539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页面契约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CFC3561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底部出现：微信咨询、收藏、联系卖家、讲价、立即订购</w:t>
            </w:r>
          </w:p>
        </w:tc>
      </w:tr>
      <w:tr w14:paraId="6BBD8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16C6986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允许动作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651F079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只采集页面中间右侧的过户次数；下滑找到并点击“查看完整报告”</w:t>
            </w:r>
          </w:p>
        </w:tc>
      </w:tr>
      <w:tr w14:paraId="6CB4D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510FE05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禁止动作 / 禁止采集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AB0B113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禁止点击微信咨询、收藏、联系卖家、讲价、立即订购；禁止采集其他详情字段</w:t>
            </w:r>
          </w:p>
        </w:tc>
      </w:tr>
      <w:tr w14:paraId="12B15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F857932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下一层进入条件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5DFD4CB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进入 S12</w:t>
            </w:r>
          </w:p>
        </w:tc>
      </w:tr>
      <w:tr w14:paraId="0943F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4045D24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返回规则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8BFBB5B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允许返回 S10，返回后校验排序后三同页；若允许返回但返回后页面不符，立即重启 APP。</w:t>
            </w:r>
          </w:p>
        </w:tc>
      </w:tr>
    </w:tbl>
    <w:p w14:paraId="1F4CDA54">
      <w:pPr>
        <w:spacing w:after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8"/>
      </w:tblGrid>
      <w:tr w14:paraId="069B4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8" w:type="dxa"/>
            <w:shd w:val="clear" w:color="auto" w:fill="FFF2CC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78FDE59D">
            <w:pPr>
              <w:spacing w:after="6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21"/>
              </w:rPr>
              <w:t>关键提醒</w:t>
            </w:r>
          </w:p>
          <w:p w14:paraId="4DE48E3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详情页只采集过户次数；底部微信咨询、收藏、联系卖家、讲价、立即订购均禁止点击。</w:t>
            </w:r>
          </w:p>
        </w:tc>
      </w:tr>
    </w:tbl>
    <w:p w14:paraId="190C0ECC">
      <w:pPr>
        <w:spacing w:after="40"/>
      </w:pPr>
    </w:p>
    <w:p w14:paraId="6DFF4114">
      <w:pPr>
        <w:pStyle w:val="4"/>
        <w:spacing w:before="80" w:after="60"/>
      </w:pPr>
      <w:r>
        <w:rPr>
          <w:rFonts w:ascii="微软雅黑" w:hAnsi="微软雅黑" w:eastAsia="微软雅黑"/>
          <w:color w:val="1F2937"/>
          <w:sz w:val="24"/>
        </w:rPr>
        <w:t>S12：瓜子官方检测报告页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6576"/>
      </w:tblGrid>
      <w:tr w14:paraId="53078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28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7DB978C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w="6576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2C3DEC5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契约 / 动作要求</w:t>
            </w:r>
          </w:p>
        </w:tc>
      </w:tr>
      <w:tr w14:paraId="5B937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5DB70C9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页面契约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1A27FC0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顶部出现“瓜子官方检测报告”；页面有理赔次数、最大金额；下滑后有重大问题排查/车身外观/内饰及配置</w:t>
            </w:r>
          </w:p>
        </w:tc>
      </w:tr>
      <w:tr w14:paraId="65095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6DEFEDE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允许动作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0FF12E2">
            <w:pPr>
              <w:spacing w:after="0" w:line="269" w:lineRule="auto"/>
            </w:pPr>
            <w:r>
              <w:rPr>
                <w:rFonts w:ascii="微软雅黑" w:hAnsi="微软雅黑"/>
                <w:sz w:val="18"/>
              </w:rPr>
              <w:t>只采集理赔次数和最大金额；下滑后若当前 XML 中出现精确文本“车身外观”，必须优先使用节点驱动点击该“车身外观”节点 bounds 中心；只有找不到精确“车身外观”节点时，才允许受控下滑继续寻找。禁止优先盲滑替代点击“车身外观”；禁止点击重大问题排查、内饰及配置、AI 解读、咨询、广告。</w:t>
            </w:r>
          </w:p>
        </w:tc>
      </w:tr>
      <w:tr w14:paraId="6806D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37AD242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禁止动作 / 禁止采集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0B826AF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禁止点击重大问题排查、内饰及配置、AI 解读、咨询、广告；禁止采集其他检测字段</w:t>
            </w:r>
          </w:p>
        </w:tc>
      </w:tr>
      <w:tr w14:paraId="37110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A61AD57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下一层进入条件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E503ED2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进入 S13</w:t>
            </w:r>
          </w:p>
        </w:tc>
      </w:tr>
      <w:tr w14:paraId="75A8E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0E111CC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返回规则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FF7E48A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允许返回 S11，返回后校验详情页底部标签；若允许返回但返回后页面不符，立即重启 APP。</w:t>
            </w:r>
          </w:p>
        </w:tc>
      </w:tr>
    </w:tbl>
    <w:p w14:paraId="4BF87E6E">
      <w:pPr>
        <w:spacing w:after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8"/>
      </w:tblGrid>
      <w:tr w14:paraId="49747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8" w:type="dxa"/>
            <w:shd w:val="clear" w:color="auto" w:fill="FFF2CC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29883B70">
            <w:pPr>
              <w:spacing w:after="6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21"/>
              </w:rPr>
              <w:t>关键提醒</w:t>
            </w:r>
          </w:p>
          <w:p w14:paraId="4D0D61A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理赔次数映射为出险次数；最大金额映射为出险最大金额。</w:t>
            </w:r>
          </w:p>
        </w:tc>
      </w:tr>
    </w:tbl>
    <w:p w14:paraId="5CC2B97F">
      <w:pPr>
        <w:spacing w:after="40"/>
      </w:pPr>
    </w:p>
    <w:p w14:paraId="079AFA3F">
      <w:pPr>
        <w:pStyle w:val="4"/>
        <w:spacing w:before="80" w:after="60"/>
      </w:pPr>
      <w:r>
        <w:rPr>
          <w:rFonts w:ascii="微软雅黑" w:hAnsi="微软雅黑" w:eastAsia="微软雅黑"/>
          <w:color w:val="1F2937"/>
          <w:sz w:val="24"/>
        </w:rPr>
        <w:t>S13：车身外观展示区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6719"/>
      </w:tblGrid>
      <w:tr w14:paraId="52A4B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28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3AF9552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w="6576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86DD370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契约 / 动作要求</w:t>
            </w:r>
          </w:p>
        </w:tc>
      </w:tr>
      <w:tr w14:paraId="3D92D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803B1EC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页面契约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C8AFB49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顶部瓜子官方检测报告；有重大问题排查/车身外观/内饰及配置；中间有驾驶侧/车尾/副驾驶/车头；下方有历史修复表</w:t>
            </w:r>
          </w:p>
        </w:tc>
      </w:tr>
      <w:tr w14:paraId="469F6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455F674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允许动作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5892F32">
            <w:pPr>
              <w:spacing w:after="0" w:line="269" w:lineRule="auto"/>
              <w:rPr>
                <w:rFonts w:hint="eastAsia" w:ascii="Noto Sans CJK SC" w:hAnsi="Noto Sans CJK SC" w:eastAsia="Noto Sans CJK SC"/>
                <w:b w:val="0"/>
                <w:sz w:val="17"/>
              </w:rPr>
            </w:pPr>
            <w:r>
              <w:rPr>
                <w:rFonts w:hint="eastAsia" w:ascii="Noto Sans CJK SC" w:hAnsi="Noto Sans CJK SC" w:eastAsia="Noto Sans CJK SC"/>
                <w:b w:val="0"/>
                <w:sz w:val="17"/>
              </w:rPr>
              <w:t>只采集理赔次数和最大金额。采集完成后，必须在当前检测报告页中寻找“车身外观”入口。</w:t>
            </w:r>
          </w:p>
          <w:p w14:paraId="563710A3">
            <w:pPr>
              <w:spacing w:after="0" w:line="269" w:lineRule="auto"/>
              <w:rPr>
                <w:rFonts w:hint="eastAsia" w:ascii="Noto Sans CJK SC" w:hAnsi="Noto Sans CJK SC" w:eastAsia="Noto Sans CJK SC"/>
                <w:b w:val="0"/>
                <w:sz w:val="17"/>
              </w:rPr>
            </w:pPr>
          </w:p>
          <w:p w14:paraId="0A446528">
            <w:pPr>
              <w:spacing w:after="0" w:line="269" w:lineRule="auto"/>
              <w:rPr>
                <w:rFonts w:hint="eastAsia" w:ascii="Noto Sans CJK SC" w:hAnsi="Noto Sans CJK SC" w:eastAsia="Noto Sans CJK SC"/>
                <w:b w:val="0"/>
                <w:sz w:val="17"/>
              </w:rPr>
            </w:pPr>
            <w:r>
              <w:rPr>
                <w:rFonts w:hint="eastAsia" w:ascii="Noto Sans CJK SC" w:hAnsi="Noto Sans CJK SC" w:eastAsia="Noto Sans CJK SC"/>
                <w:b w:val="0"/>
                <w:sz w:val="17"/>
              </w:rPr>
              <w:t>若当前页面尚未实际滑动到顶部 / 导航区域可见的“车身外观”位置，不得仅因 XML 中提前暴露“车身外观”文本就直接点击；必须先执行受控下滑，使“车身外观”真实出现在当前屏幕顶部 / 导航 tab 区域。</w:t>
            </w:r>
          </w:p>
          <w:p w14:paraId="658E8E42">
            <w:pPr>
              <w:spacing w:after="0" w:line="269" w:lineRule="auto"/>
              <w:rPr>
                <w:rFonts w:hint="eastAsia" w:ascii="Noto Sans CJK SC" w:hAnsi="Noto Sans CJK SC" w:eastAsia="Noto Sans CJK SC"/>
                <w:b w:val="0"/>
                <w:sz w:val="17"/>
              </w:rPr>
            </w:pPr>
          </w:p>
          <w:p w14:paraId="14FCA101">
            <w:pPr>
              <w:spacing w:after="0" w:line="269" w:lineRule="auto"/>
              <w:rPr>
                <w:rFonts w:hint="eastAsia" w:ascii="Noto Sans CJK SC" w:hAnsi="Noto Sans CJK SC" w:eastAsia="Noto Sans CJK SC"/>
                <w:b w:val="0"/>
                <w:sz w:val="17"/>
              </w:rPr>
            </w:pPr>
            <w:r>
              <w:rPr>
                <w:rFonts w:hint="eastAsia" w:ascii="Noto Sans CJK SC" w:hAnsi="Noto Sans CJK SC" w:eastAsia="Noto Sans CJK SC"/>
                <w:b w:val="0"/>
                <w:sz w:val="17"/>
              </w:rPr>
              <w:t>当“车身外观”真实位于顶部 / 导航 tab 区域，且同排可见或可确认存在“重大问题排查 / 车身外观 / 内饰及配置”这组 tab 时，才允许点击“车身外观”文字节点 bounds 中心。</w:t>
            </w:r>
          </w:p>
          <w:p w14:paraId="106852EB">
            <w:pPr>
              <w:spacing w:after="0" w:line="269" w:lineRule="auto"/>
              <w:rPr>
                <w:rFonts w:hint="eastAsia" w:ascii="Noto Sans CJK SC" w:hAnsi="Noto Sans CJK SC" w:eastAsia="Noto Sans CJK SC"/>
                <w:b w:val="0"/>
                <w:sz w:val="17"/>
              </w:rPr>
            </w:pPr>
          </w:p>
          <w:p w14:paraId="172DE61F">
            <w:pPr>
              <w:spacing w:after="0" w:line="269" w:lineRule="auto"/>
              <w:rPr>
                <w:rFonts w:hint="eastAsia" w:ascii="Noto Sans CJK SC" w:hAnsi="Noto Sans CJK SC" w:eastAsia="Noto Sans CJK SC"/>
                <w:b w:val="0"/>
                <w:sz w:val="17"/>
              </w:rPr>
            </w:pPr>
            <w:r>
              <w:rPr>
                <w:rFonts w:hint="eastAsia" w:ascii="Noto Sans CJK SC" w:hAnsi="Noto Sans CJK SC" w:eastAsia="Noto Sans CJK SC"/>
                <w:b w:val="0"/>
                <w:sz w:val="17"/>
              </w:rPr>
              <w:t>点击“车身外观”后，页面会自动跳转 / 滚动到车身外观历史修复表格区域。点击后不再执行中长距离下滑，只允许重新 screenshot、XML dump、fresh 判页，并确认是否出现“历史修复”“驾驶侧 / 车尾 / 副驾驶 / 车头”等历史修复表相关文本。</w:t>
            </w:r>
          </w:p>
          <w:p w14:paraId="5E4E6B83">
            <w:pPr>
              <w:spacing w:after="0" w:line="269" w:lineRule="auto"/>
              <w:rPr>
                <w:rFonts w:hint="eastAsia" w:ascii="Noto Sans CJK SC" w:hAnsi="Noto Sans CJK SC" w:eastAsia="Noto Sans CJK SC"/>
                <w:b w:val="0"/>
                <w:sz w:val="17"/>
              </w:rPr>
            </w:pPr>
          </w:p>
          <w:p w14:paraId="51930AB0">
            <w:pPr>
              <w:spacing w:after="0" w:line="269" w:lineRule="auto"/>
            </w:pPr>
            <w:r>
              <w:rPr>
                <w:rFonts w:hint="eastAsia" w:ascii="Noto Sans CJK SC" w:hAnsi="Noto Sans CJK SC" w:eastAsia="Noto Sans CJK SC"/>
                <w:b w:val="0"/>
                <w:sz w:val="17"/>
              </w:rPr>
              <w:t>禁止点击重大问题排查、内饰及配置、AI 解读、咨询、广告。禁止盲滑、无限滑、跳过“车身外观”点击，禁止在点击“车身外观”后继续中长距离下滑。</w:t>
            </w:r>
          </w:p>
        </w:tc>
      </w:tr>
      <w:tr w14:paraId="34C514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1C091BE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禁止动作 / 禁止采集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1B83C05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禁止采集车身图片、图片数量、非历史修复字段；禁止点击 AI 解读或其他检测标签</w:t>
            </w:r>
          </w:p>
        </w:tc>
      </w:tr>
      <w:tr w14:paraId="5FB73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4F582D4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下一层进入条件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A7EECE0">
            <w:pPr>
              <w:spacing w:after="0" w:line="269" w:lineRule="auto"/>
              <w:rPr>
                <w:rFonts w:hint="eastAsia" w:ascii="Noto Sans CJK SC" w:hAnsi="Noto Sans CJK SC" w:eastAsia="Noto Sans CJK SC"/>
                <w:b w:val="0"/>
                <w:sz w:val="17"/>
              </w:rPr>
            </w:pPr>
            <w:r>
              <w:rPr>
                <w:rFonts w:hint="eastAsia" w:ascii="Noto Sans CJK SC" w:hAnsi="Noto Sans CJK SC" w:eastAsia="Noto Sans CJK SC"/>
                <w:b w:val="0"/>
                <w:sz w:val="17"/>
              </w:rPr>
              <w:t>点击顶部 / 导航区域真实可见的“车身外观”后，必须重新 screenshot、XML dump、fresh 判页。</w:t>
            </w:r>
          </w:p>
          <w:p w14:paraId="3D236C58">
            <w:pPr>
              <w:spacing w:after="0" w:line="269" w:lineRule="auto"/>
              <w:rPr>
                <w:rFonts w:hint="eastAsia" w:ascii="Noto Sans CJK SC" w:hAnsi="Noto Sans CJK SC" w:eastAsia="Noto Sans CJK SC"/>
                <w:b w:val="0"/>
                <w:sz w:val="17"/>
              </w:rPr>
            </w:pPr>
          </w:p>
          <w:p w14:paraId="5DFA6EAD">
            <w:pPr>
              <w:spacing w:after="0" w:line="269" w:lineRule="auto"/>
              <w:rPr>
                <w:rFonts w:hint="eastAsia" w:ascii="Noto Sans CJK SC" w:hAnsi="Noto Sans CJK SC" w:eastAsia="Noto Sans CJK SC"/>
                <w:b w:val="0"/>
                <w:sz w:val="17"/>
              </w:rPr>
            </w:pPr>
            <w:r>
              <w:rPr>
                <w:rFonts w:hint="eastAsia" w:ascii="Noto Sans CJK SC" w:hAnsi="Noto Sans CJK SC" w:eastAsia="Noto Sans CJK SC"/>
                <w:b w:val="0"/>
                <w:sz w:val="17"/>
              </w:rPr>
              <w:t>fresh 页面出现“历史修复”“驾驶侧 / 车尾 / 副驾驶 / 车头”或历史修复表结构后，才允许进入 S13 历史修复次数确认。</w:t>
            </w:r>
          </w:p>
          <w:p w14:paraId="0116BB3E">
            <w:pPr>
              <w:spacing w:after="0" w:line="269" w:lineRule="auto"/>
              <w:rPr>
                <w:rFonts w:hint="eastAsia" w:ascii="Noto Sans CJK SC" w:hAnsi="Noto Sans CJK SC" w:eastAsia="Noto Sans CJK SC"/>
                <w:b w:val="0"/>
                <w:sz w:val="17"/>
              </w:rPr>
            </w:pPr>
          </w:p>
          <w:p w14:paraId="371B5C0F">
            <w:pPr>
              <w:spacing w:after="0" w:line="269" w:lineRule="auto"/>
            </w:pPr>
            <w:r>
              <w:rPr>
                <w:rFonts w:hint="eastAsia" w:ascii="Noto Sans CJK SC" w:hAnsi="Noto Sans CJK SC" w:eastAsia="Noto Sans CJK SC"/>
                <w:b w:val="0"/>
                <w:sz w:val="17"/>
              </w:rPr>
              <w:t>若点击“车身外观”后未出现历史修复表相关文本，不得继续中长距离下滑，不得直接读取历史修复次数；应停止并输出 S13_HISTORY_REPAIR_COUNT_NOT_CONFIRMED 或 S12_BODY_APPEARANCE_CLICKED_BUT_HISTORY_TABLE_NOT_VISIBLE。</w:t>
            </w:r>
            <w:bookmarkStart w:id="0" w:name="_GoBack"/>
            <w:bookmarkEnd w:id="0"/>
          </w:p>
        </w:tc>
      </w:tr>
      <w:tr w14:paraId="732B4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2029ED8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返回规则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EB507F0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允许固定路径返回 S11 再回 S10；任一步不符即重启；若允许返回但返回后页面不符，立即重启 APP。</w:t>
            </w:r>
          </w:p>
        </w:tc>
      </w:tr>
    </w:tbl>
    <w:p w14:paraId="77E6F523">
      <w:pPr>
        <w:spacing w:after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8"/>
      </w:tblGrid>
      <w:tr w14:paraId="596CB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8" w:type="dxa"/>
            <w:shd w:val="clear" w:color="auto" w:fill="FFF2CC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52B28B35">
            <w:pPr>
              <w:spacing w:after="6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21"/>
              </w:rPr>
              <w:t>关键提醒</w:t>
            </w:r>
          </w:p>
          <w:p w14:paraId="60728E7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只检查驾驶侧、车尾、副驾驶、车头四个区域的历史修复次数。</w:t>
            </w:r>
          </w:p>
        </w:tc>
      </w:tr>
    </w:tbl>
    <w:p w14:paraId="2687F120">
      <w:pPr>
        <w:spacing w:after="40"/>
      </w:pPr>
    </w:p>
    <w:p w14:paraId="64D99581">
      <w:pPr>
        <w:pStyle w:val="4"/>
        <w:spacing w:before="80" w:after="60"/>
      </w:pPr>
      <w:r>
        <w:rPr>
          <w:rFonts w:ascii="微软雅黑" w:hAnsi="微软雅黑" w:eastAsia="微软雅黑"/>
          <w:color w:val="1F2937"/>
          <w:sz w:val="24"/>
        </w:rPr>
        <w:t>S14：具体车况展示窗口</w:t>
      </w:r>
    </w:p>
    <w:tbl>
      <w:tblPr>
        <w:tblStyle w:val="33"/>
        <w:tblW w:w="850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9"/>
        <w:gridCol w:w="7265"/>
      </w:tblGrid>
      <w:tr w14:paraId="559F3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BE9063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w="7265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F0A090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契约/动作要求</w:t>
            </w:r>
          </w:p>
        </w:tc>
      </w:tr>
      <w:tr w14:paraId="0AA65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FB97CE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页面契约</w:t>
            </w:r>
          </w:p>
        </w:tc>
        <w:tc>
          <w:tcPr>
            <w:tcW w:w="7265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850029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hint="eastAsia" w:ascii="Noto Sans CJK SC" w:hAnsi="Noto Sans CJK SC" w:eastAsia="Noto Sans CJK SC" w:cs="宋体"/>
                <w:sz w:val="17"/>
                <w:szCs w:val="24"/>
              </w:rPr>
              <w:t>中下弹窗；上方有部位标签或页码，例如“左侧后门(1/1)”；图片下方紧挨着第一行有异常文字，例如“左前翼子板-钣金”“左侧后门-喷漆”“左后翼子板-漆面损伤”。</w:t>
            </w:r>
          </w:p>
        </w:tc>
      </w:tr>
      <w:tr w14:paraId="28823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D7B23D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允许动作</w:t>
            </w:r>
          </w:p>
        </w:tc>
        <w:tc>
          <w:tcPr>
            <w:tcW w:w="7265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DE5B36B">
            <w:r>
              <w:rPr>
                <w:rFonts w:ascii="微软雅黑" w:hAnsi="微软雅黑"/>
                <w:sz w:val="18"/>
              </w:rPr>
              <w:t>进入 S14 后，不允许点击页签 / tab，不允许拖动页签区域。S14 的唯一推进动作是：在当前具体车况图片区域内向右横向滑动，逐张处理图片 / 当前车况项。横向滑动的起止点必须基于当前 S14 图片区域 / 弹窗区域 bounds 动态计算，禁止使用写死固定坐标。</w:t>
            </w:r>
          </w:p>
          <w:p w14:paraId="62569253"/>
          <w:p w14:paraId="284188D0">
            <w:r>
              <w:rPr>
                <w:rFonts w:ascii="微软雅黑" w:hAnsi="微软雅黑"/>
                <w:sz w:val="18"/>
              </w:rPr>
              <w:t>每一张图片只读取图片下方紧挨着的第一行“部位-异常”文字，不读取第二行及之后文字。</w:t>
            </w:r>
          </w:p>
          <w:p w14:paraId="3A971ADF"/>
          <w:p w14:paraId="32F04595">
            <w:r>
              <w:rPr>
                <w:rFonts w:ascii="微软雅黑" w:hAnsi="微软雅黑"/>
                <w:sz w:val="18"/>
              </w:rPr>
              <w:t>每处理一张图片，按以下顺序执行：</w:t>
            </w:r>
          </w:p>
          <w:p w14:paraId="7A01B2E0">
            <w:r>
              <w:rPr>
                <w:rFonts w:ascii="微软雅黑" w:hAnsi="微软雅黑"/>
                <w:sz w:val="18"/>
              </w:rPr>
              <w:t>1）读取图片下方第一行“部位-异常”；</w:t>
            </w:r>
          </w:p>
          <w:p w14:paraId="443F6BAB">
            <w:r>
              <w:rPr>
                <w:rFonts w:ascii="微软雅黑" w:hAnsi="微软雅黑"/>
                <w:sz w:val="18"/>
              </w:rPr>
              <w:t>2）判断部位是否属于目标采集范围；</w:t>
            </w:r>
          </w:p>
          <w:p w14:paraId="4CC15015">
            <w:r>
              <w:rPr>
                <w:rFonts w:ascii="微软雅黑" w:hAnsi="微软雅黑"/>
                <w:sz w:val="18"/>
              </w:rPr>
              <w:t>3）判断异常是否属于目标异常类型；</w:t>
            </w:r>
          </w:p>
          <w:p w14:paraId="2C0C2D5C">
            <w:r>
              <w:rPr>
                <w:rFonts w:ascii="微软雅黑" w:hAnsi="微软雅黑"/>
                <w:sz w:val="18"/>
              </w:rPr>
              <w:t>4）命中则记录，未命中则跳过；</w:t>
            </w:r>
          </w:p>
          <w:p w14:paraId="67123968">
            <w:r>
              <w:rPr>
                <w:rFonts w:ascii="微软雅黑" w:hAnsi="微软雅黑"/>
                <w:sz w:val="18"/>
              </w:rPr>
              <w:t>5）向右横向滑动到下一张图片 / 下一项；</w:t>
            </w:r>
          </w:p>
          <w:p w14:paraId="159C6D43">
            <w:r>
              <w:rPr>
                <w:rFonts w:ascii="微软雅黑" w:hAnsi="微软雅黑"/>
                <w:sz w:val="18"/>
              </w:rPr>
              <w:t>6）fresh screenshot、XML dump、重新识别；</w:t>
            </w:r>
          </w:p>
          <w:p w14:paraId="359B34A5">
            <w:r>
              <w:rPr>
                <w:rFonts w:ascii="微软雅黑" w:hAnsi="微软雅黑"/>
                <w:sz w:val="18"/>
              </w:rPr>
              <w:t>7）继续读取下一张图片下方第一行；</w:t>
            </w:r>
          </w:p>
          <w:p w14:paraId="26577E36">
            <w:r>
              <w:rPr>
                <w:rFonts w:ascii="微软雅黑" w:hAnsi="微软雅黑"/>
                <w:sz w:val="18"/>
              </w:rPr>
              <w:t>8）直到确认没有下一张图片 / 下一项。</w:t>
            </w:r>
          </w:p>
          <w:p w14:paraId="34151C4C"/>
          <w:p w14:paraId="3A127F41">
            <w:r>
              <w:rPr>
                <w:rFonts w:ascii="微软雅黑" w:hAnsi="微软雅黑"/>
                <w:sz w:val="18"/>
              </w:rPr>
              <w:t>S14 记录范围分为两类：</w:t>
            </w:r>
          </w:p>
          <w:p w14:paraId="1DA6D134">
            <w:r>
              <w:rPr>
                <w:rFonts w:ascii="微软雅黑" w:hAnsi="微软雅黑"/>
                <w:sz w:val="18"/>
              </w:rPr>
              <w:t>一、普通覆盖件：前保险杠、后保险杠、发动机舱盖/机盖/前机盖、后备箱盖/后盖/尾门、左前翼子板、右前翼子板、左后翼子板、右后翼子板、左前门、右前门、左后门、右后门、车顶等。</w:t>
            </w:r>
          </w:p>
          <w:p w14:paraId="3C92B49C">
            <w:r>
              <w:rPr>
                <w:rFonts w:ascii="微软雅黑" w:hAnsi="微软雅黑"/>
                <w:sz w:val="18"/>
              </w:rPr>
              <w:t>二、特殊结构风险件：A柱、B柱、C柱、ABC柱、水箱框架。</w:t>
            </w:r>
          </w:p>
          <w:p w14:paraId="7EDAD90A"/>
          <w:p w14:paraId="720B2EFB">
            <w:r>
              <w:rPr>
                <w:rFonts w:ascii="微软雅黑" w:hAnsi="微软雅黑"/>
                <w:sz w:val="18"/>
              </w:rPr>
              <w:t>异常类型只记录：更换/换件、钣金、喷漆/漆面/漆面损伤。</w:t>
            </w:r>
          </w:p>
          <w:p w14:paraId="200264D0"/>
          <w:p w14:paraId="35103E48">
            <w:r>
              <w:rPr>
                <w:rFonts w:ascii="微软雅黑" w:hAnsi="微软雅黑"/>
                <w:sz w:val="18"/>
              </w:rPr>
              <w:t>标准化规则：换件 = 更换；漆面 / 漆面损伤 = 喷漆；A柱 / B柱 / C柱 / ABC柱 统一归入 ABC柱结构项；水箱框架保持为水箱框架。</w:t>
            </w:r>
          </w:p>
          <w:p w14:paraId="767F5AF2"/>
          <w:p w14:paraId="26AD7C0C">
            <w:r>
              <w:rPr>
                <w:rFonts w:ascii="微软雅黑" w:hAnsi="微软雅黑"/>
                <w:sz w:val="18"/>
              </w:rPr>
              <w:t>禁止通过点击页签切换采集项；禁止用 tap_visible_s14_tab 推进 S14 流程。S14 只能通过图片区域向右横向滑动推进。图片下方第一行文字只用于采集和标准化，不作为点击入口。</w:t>
            </w:r>
          </w:p>
        </w:tc>
      </w:tr>
      <w:tr w14:paraId="2C0D4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35B283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禁止动作 / 禁止采集</w:t>
            </w:r>
          </w:p>
        </w:tc>
        <w:tc>
          <w:tcPr>
            <w:tcW w:w="7265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AF8C502">
            <w:r>
              <w:rPr>
                <w:rFonts w:ascii="微软雅黑" w:hAnsi="微软雅黑"/>
                <w:sz w:val="18"/>
              </w:rPr>
              <w:t>禁止点击照片；禁止放大图片；禁止点击或拖动页签 / tab；禁止使用页签点击作为 S14 流程推进方式；禁止点击 AI 详细解读；禁止点击或拖动非契约允许区域；禁止读取图片下方第二行及之后文字；禁止采集图片描述、图片数量、无关说明；禁止采集后视镜、玻璃、灯具、轮胎、轮毂、内饰件等非目标部位；禁止记录划痕、破损、凹陷、瑕疵、老化、色差等非目标异常；禁止为跳过项截图、解释或触发 learning_loop。</w:t>
            </w:r>
          </w:p>
          <w:p w14:paraId="696CC1C7"/>
          <w:p w14:paraId="045BC616">
            <w:r>
              <w:rPr>
                <w:rFonts w:ascii="微软雅黑" w:hAnsi="微软雅黑"/>
                <w:sz w:val="18"/>
              </w:rPr>
              <w:t>注意：A柱、B柱、C柱、ABC柱、水箱框架不再按普通非覆盖件跳过；若其异常类型为更换/换件、钣金、喷漆/漆面/漆面损伤，必须记录。</w:t>
            </w:r>
          </w:p>
        </w:tc>
      </w:tr>
      <w:tr w14:paraId="396F9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F754FB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下一层进入条件</w:t>
            </w:r>
          </w:p>
        </w:tc>
        <w:tc>
          <w:tcPr>
            <w:tcW w:w="7265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FDF7301">
            <w:r>
              <w:rPr>
                <w:rFonts w:ascii="微软雅黑" w:hAnsi="微软雅黑"/>
                <w:sz w:val="18"/>
              </w:rPr>
              <w:t>S14 当前窗口采集完成后，不直接进入 S15；必须先按固定路径返回 S10；回到 S10 并通过页面契约校验后，再进入 S15 单车打分判断状态。</w:t>
            </w:r>
          </w:p>
          <w:p w14:paraId="6028FAB4"/>
          <w:p w14:paraId="5E4B29AD">
            <w:r>
              <w:rPr>
                <w:rFonts w:ascii="微软雅黑" w:hAnsi="微软雅黑"/>
                <w:sz w:val="18"/>
              </w:rPr>
              <w:t>S14 当前窗口采集完成的判定条件为：</w:t>
            </w:r>
          </w:p>
          <w:p w14:paraId="04E0E017">
            <w:r>
              <w:rPr>
                <w:rFonts w:ascii="微软雅黑" w:hAnsi="微软雅黑"/>
                <w:sz w:val="18"/>
              </w:rPr>
              <w:t>1）已进入 S14；</w:t>
            </w:r>
          </w:p>
          <w:p w14:paraId="2833C8DD">
            <w:r>
              <w:rPr>
                <w:rFonts w:ascii="微软雅黑" w:hAnsi="微软雅黑"/>
                <w:sz w:val="18"/>
              </w:rPr>
              <w:t>2）已至少读取第一张图片下方紧挨着的第一行“部位-异常”；</w:t>
            </w:r>
          </w:p>
          <w:p w14:paraId="4B0B34F5">
            <w:r>
              <w:rPr>
                <w:rFonts w:ascii="微软雅黑" w:hAnsi="微软雅黑"/>
                <w:sz w:val="18"/>
              </w:rPr>
              <w:t>3）每次有效向右横向滑动后的图片 / 当前车况项均已读取；</w:t>
            </w:r>
          </w:p>
          <w:p w14:paraId="519559B3">
            <w:r>
              <w:rPr>
                <w:rFonts w:ascii="微软雅黑" w:hAnsi="微软雅黑"/>
                <w:sz w:val="18"/>
              </w:rPr>
              <w:t>4）每一项均已完成“记录或跳过”判断；</w:t>
            </w:r>
          </w:p>
          <w:p w14:paraId="4D1985D0">
            <w:r>
              <w:rPr>
                <w:rFonts w:ascii="微软雅黑" w:hAnsi="微软雅黑"/>
                <w:sz w:val="18"/>
              </w:rPr>
              <w:t>5）所有命中的目标部位 + 目标异常已写入采集结果；</w:t>
            </w:r>
          </w:p>
          <w:p w14:paraId="278B3C73">
            <w:r>
              <w:rPr>
                <w:rFonts w:ascii="微软雅黑" w:hAnsi="微软雅黑"/>
                <w:sz w:val="18"/>
              </w:rPr>
              <w:t>6）已通过向右横向滑动无新内容、页码/文本/图片区域不再变化等证据，确认已到最后一张图片 / 最后一项；</w:t>
            </w:r>
          </w:p>
          <w:p w14:paraId="7574E730">
            <w:r>
              <w:rPr>
                <w:rFonts w:ascii="微软雅黑" w:hAnsi="微软雅黑"/>
                <w:sz w:val="18"/>
              </w:rPr>
              <w:t>7）S14_COLLECT_DONE=true。</w:t>
            </w:r>
          </w:p>
          <w:p w14:paraId="28CC8C84"/>
          <w:p w14:paraId="2F168938">
            <w:r>
              <w:rPr>
                <w:rFonts w:ascii="微软雅黑" w:hAnsi="微软雅黑"/>
                <w:sz w:val="18"/>
              </w:rPr>
              <w:t>若未能确认已经滑到最后一张图片 / 最后一项，不允许返回 S10，不允许进入 S15，不允许进入 S16 定价，不允许输出 FULL_CHAIN_PRICED_DONE；必须停止并输出 S14_IMAGE_SEQUENCE_NOT_FULLY_PROCESSED / S14_IMAGE_HORIZONTAL_SWIPE_NOT_EFFECTIVE / S14_REPAIR_DETAIL_NOT_FULLY_COLLECTED 中的对应状态。</w:t>
            </w:r>
          </w:p>
        </w:tc>
      </w:tr>
      <w:tr w14:paraId="3A051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7CA157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返回规则</w:t>
            </w:r>
          </w:p>
        </w:tc>
        <w:tc>
          <w:tcPr>
            <w:tcW w:w="7265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EEC5AB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hint="eastAsia" w:ascii="Noto Sans CJK SC" w:hAnsi="Noto Sans CJK SC" w:eastAsia="Noto Sans CJK SC"/>
                <w:b w:val="0"/>
                <w:sz w:val="17"/>
              </w:rPr>
              <w:t>S14 采集完成后，只允许按固定路径返回 S10。返回后必须 fresh 校验 S10 页面契约；如果返回后不是 S10，立即重启 APP，不连续乱返回。</w:t>
            </w:r>
          </w:p>
        </w:tc>
      </w:tr>
    </w:tbl>
    <w:p w14:paraId="05AC50E8">
      <w:pPr>
        <w:spacing w:after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8"/>
      </w:tblGrid>
      <w:tr w14:paraId="6D96CB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9978" w:type="dxa"/>
            <w:shd w:val="clear" w:color="auto" w:fill="FFF2CC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0FA32233">
            <w:r>
              <w:rPr>
                <w:rFonts w:ascii="微软雅黑" w:hAnsi="微软雅黑"/>
                <w:sz w:val="18"/>
              </w:rPr>
              <w:t>关键提醒</w:t>
            </w:r>
          </w:p>
          <w:p w14:paraId="446FB7AA">
            <w:r>
              <w:rPr>
                <w:rFonts w:ascii="微软雅黑" w:hAnsi="微软雅黑"/>
                <w:sz w:val="18"/>
              </w:rPr>
              <w:t>S14 不通过点击页签 / tab 推进流程。S14 的唯一推进动作是：在具体车况图片区域内向右横向滑动，逐张读取图片下方紧挨着的第一行“部位-异常”。图片横向滑动必须基于当前 S14 图片区域 / 弹窗区域 bounds 动态计算，不得使用写死固定坐标。</w:t>
            </w:r>
          </w:p>
          <w:p w14:paraId="75BAB557"/>
          <w:p w14:paraId="588F8289">
            <w:r>
              <w:rPr>
                <w:rFonts w:ascii="微软雅黑" w:hAnsi="微软雅黑"/>
                <w:sz w:val="18"/>
              </w:rPr>
              <w:t>每张图片只读第一行，只记录：普通覆盖件 + 更换/换件/钣金/喷漆/漆面/漆面损伤；特殊结构风险件 A柱/B柱/C柱/ABC柱、水箱框架 + 更换/换件/钣金/喷漆/漆面/漆面损伤。</w:t>
            </w:r>
          </w:p>
          <w:p w14:paraId="10125C98"/>
          <w:p w14:paraId="75C2892C">
            <w:r>
              <w:rPr>
                <w:rFonts w:ascii="微软雅黑" w:hAnsi="微软雅黑"/>
                <w:sz w:val="18"/>
              </w:rPr>
              <w:t>标准化：换件 = 更换；漆面 / 漆面损伤 = 喷漆；A柱 / B柱 / C柱 / ABC柱 = ABC柱结构项。</w:t>
            </w:r>
          </w:p>
          <w:p w14:paraId="2E1A9AC1"/>
          <w:p w14:paraId="494168CA">
            <w:r>
              <w:rPr>
                <w:rFonts w:ascii="微软雅黑" w:hAnsi="微软雅黑"/>
                <w:sz w:val="18"/>
              </w:rPr>
              <w:t>不命中目标部位或目标异常时，立即跳过，并继续向右横向滑动到下一张 / 下一项。</w:t>
            </w:r>
          </w:p>
          <w:p w14:paraId="3BBB1A27"/>
          <w:p w14:paraId="6093D344">
            <w:r>
              <w:rPr>
                <w:rFonts w:ascii="微软雅黑" w:hAnsi="微软雅黑"/>
                <w:sz w:val="18"/>
              </w:rPr>
              <w:t>禁止点击照片，禁止放大图片，禁止点击或拖动页签 / tab，禁止读取 AI 解读、图片描述或无关说明。未确认已经横向滑到最后一张 / 最后一项前，禁止返回 S10，禁止进入 S15，禁止进入 S16，禁止输出定价结果。</w:t>
            </w:r>
          </w:p>
        </w:tc>
      </w:tr>
    </w:tbl>
    <w:p w14:paraId="332EF399">
      <w:pPr>
        <w:spacing w:after="40"/>
      </w:pPr>
    </w:p>
    <w:p w14:paraId="7DEE64BA">
      <w:pPr>
        <w:pStyle w:val="4"/>
        <w:spacing w:before="80" w:after="60"/>
      </w:pPr>
      <w:r>
        <w:rPr>
          <w:rFonts w:ascii="微软雅黑" w:hAnsi="微软雅黑" w:eastAsia="微软雅黑"/>
          <w:color w:val="1F2937"/>
          <w:sz w:val="24"/>
        </w:rPr>
        <w:t>S15：单车打分判断状态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6576"/>
      </w:tblGrid>
      <w:tr w14:paraId="7A210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28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985A3F7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w="6576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2616F1B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契约 / 动作要求</w:t>
            </w:r>
          </w:p>
        </w:tc>
      </w:tr>
      <w:tr w14:paraId="441D6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524DD4B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页面契约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4F03639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内部状态，不是 APP 页面</w:t>
            </w:r>
          </w:p>
        </w:tc>
      </w:tr>
      <w:tr w14:paraId="3D10A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5111746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允许动作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A152759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参考车分&gt;=目标车分：选为参考车，停止采集，退出 APP，进入 S16；否则回 S10 采下一辆</w:t>
            </w:r>
          </w:p>
        </w:tc>
      </w:tr>
      <w:tr w14:paraId="7A79A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EEA1B1F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禁止动作 / 禁止采集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8E43CDB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禁止额外采集字段契约之外数据</w:t>
            </w:r>
          </w:p>
        </w:tc>
      </w:tr>
      <w:tr w14:paraId="3458F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34E892C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下一层进入条件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0F7F158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进入 S16 或回 S10</w:t>
            </w:r>
          </w:p>
        </w:tc>
      </w:tr>
      <w:tr w14:paraId="401D9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1F485CB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返回规则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E40978A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无返回；若允许返回但返回后页面不符，立即重启 APP。</w:t>
            </w:r>
          </w:p>
        </w:tc>
      </w:tr>
    </w:tbl>
    <w:p w14:paraId="5A15F4EE">
      <w:pPr>
        <w:spacing w:after="40"/>
      </w:pPr>
    </w:p>
    <w:p w14:paraId="3282C86F">
      <w:pPr>
        <w:pStyle w:val="4"/>
        <w:spacing w:before="80" w:after="60"/>
      </w:pPr>
      <w:r>
        <w:rPr>
          <w:rFonts w:ascii="微软雅黑" w:hAnsi="微软雅黑" w:eastAsia="微软雅黑"/>
          <w:color w:val="1F2937"/>
          <w:sz w:val="24"/>
        </w:rPr>
        <w:t>S16：定价计算状态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6576"/>
      </w:tblGrid>
      <w:tr w14:paraId="3459C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28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95AEC84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w="6576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72AA55A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契约 / 动作要求</w:t>
            </w:r>
          </w:p>
        </w:tc>
      </w:tr>
      <w:tr w14:paraId="693DB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99A301E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页面契约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87F7D24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内部状态</w:t>
            </w:r>
          </w:p>
        </w:tc>
      </w:tr>
      <w:tr w14:paraId="4C9098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74F5FC3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允许动作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B29CEFA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计算建议收车价、挂牌价、价格区间、人工审核原因</w:t>
            </w:r>
          </w:p>
        </w:tc>
      </w:tr>
      <w:tr w14:paraId="7A0E1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69AA058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禁止动作 / 禁止采集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1874785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禁止无留痕改价格；禁止跳过审核原因</w:t>
            </w:r>
          </w:p>
        </w:tc>
      </w:tr>
      <w:tr w14:paraId="7E63E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4F6B232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下一层进入条件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C1BB380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进入 S17</w:t>
            </w:r>
          </w:p>
        </w:tc>
      </w:tr>
      <w:tr w14:paraId="52DD2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2A1FAD9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返回规则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2EF23DD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无返回；若允许返回但返回后页面不符，立即重启 APP。</w:t>
            </w:r>
          </w:p>
        </w:tc>
      </w:tr>
    </w:tbl>
    <w:p w14:paraId="344892A4">
      <w:pPr>
        <w:spacing w:after="40"/>
      </w:pPr>
    </w:p>
    <w:p w14:paraId="08F3541C">
      <w:pPr>
        <w:pStyle w:val="4"/>
        <w:spacing w:before="80" w:after="60"/>
      </w:pPr>
      <w:r>
        <w:rPr>
          <w:rFonts w:ascii="微软雅黑" w:hAnsi="微软雅黑" w:eastAsia="微软雅黑"/>
          <w:color w:val="1F2937"/>
          <w:sz w:val="24"/>
        </w:rPr>
        <w:t>S17：飞书结果回写状态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6576"/>
      </w:tblGrid>
      <w:tr w14:paraId="43DB2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1928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24DEF70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w="6576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A5515E4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契约 / 动作要求</w:t>
            </w:r>
          </w:p>
        </w:tc>
      </w:tr>
      <w:tr w14:paraId="6A48A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1D677AD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页面契约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47CE079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能定位飞书任务编号、目标车信息、状态字段、定价结果字段</w:t>
            </w:r>
          </w:p>
        </w:tc>
      </w:tr>
      <w:tr w14:paraId="0CAF9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E5A1FF4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允许动作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58D6AF7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回写定价结果、采集证据、参考车明细、人工审核原因；更新任务状态</w:t>
            </w:r>
          </w:p>
        </w:tc>
      </w:tr>
      <w:tr w14:paraId="33806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B25975D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禁止动作 / 禁止采集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D56041B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禁止覆盖目标车原始字段；任务编号和参考车序号禁止人工填写或修改</w:t>
            </w:r>
          </w:p>
        </w:tc>
      </w:tr>
      <w:tr w14:paraId="502FB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6B9011B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下一层进入条件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53343F8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流程结束</w:t>
            </w:r>
          </w:p>
        </w:tc>
      </w:tr>
      <w:tr w14:paraId="46F62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45FB9EE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返回规则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F342886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无返回；若允许返回但返回后页面不符，立即重启 APP。</w:t>
            </w:r>
          </w:p>
        </w:tc>
      </w:tr>
    </w:tbl>
    <w:p w14:paraId="0EB8D8A3">
      <w:pPr>
        <w:spacing w:after="40"/>
      </w:pPr>
    </w:p>
    <w:p w14:paraId="76AB28F7">
      <w:r>
        <w:rPr>
          <w:rFonts w:ascii="微软雅黑" w:hAnsi="微软雅黑" w:eastAsia="微软雅黑"/>
        </w:rPr>
        <w:br w:type="page"/>
      </w:r>
    </w:p>
    <w:p w14:paraId="37097617">
      <w:pPr>
        <w:pStyle w:val="3"/>
        <w:spacing w:before="140" w:after="60"/>
      </w:pPr>
      <w:r>
        <w:rPr>
          <w:rFonts w:ascii="微软雅黑" w:hAnsi="微软雅黑" w:eastAsia="微软雅黑"/>
          <w:color w:val="1F7A4D"/>
          <w:sz w:val="30"/>
        </w:rPr>
        <w:t>4. 字段契约</w:t>
      </w:r>
    </w:p>
    <w:p w14:paraId="1B241C95">
      <w:pPr>
        <w:pStyle w:val="4"/>
        <w:spacing w:before="80" w:after="60"/>
      </w:pPr>
      <w:r>
        <w:rPr>
          <w:rFonts w:ascii="微软雅黑" w:hAnsi="微软雅黑" w:eastAsia="微软雅黑"/>
          <w:color w:val="1F2937"/>
          <w:sz w:val="24"/>
        </w:rPr>
        <w:t>4.1 目标车字段契约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1757"/>
        <w:gridCol w:w="794"/>
        <w:gridCol w:w="1814"/>
        <w:gridCol w:w="2608"/>
      </w:tblGrid>
      <w:tr w14:paraId="2983E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31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47A1792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w="1757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7D8A707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来源</w:t>
            </w:r>
          </w:p>
        </w:tc>
        <w:tc>
          <w:tcPr>
            <w:tcW w:w="794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E4F09F6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必填</w:t>
            </w:r>
          </w:p>
        </w:tc>
        <w:tc>
          <w:tcPr>
            <w:tcW w:w="1814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8D0A323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人工权限</w:t>
            </w:r>
          </w:p>
        </w:tc>
        <w:tc>
          <w:tcPr>
            <w:tcW w:w="2608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7E4C068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用途</w:t>
            </w:r>
          </w:p>
        </w:tc>
      </w:tr>
      <w:tr w14:paraId="12332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6828F72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任务编号</w:t>
            </w:r>
          </w:p>
        </w:tc>
        <w:tc>
          <w:tcPr>
            <w:tcW w:w="175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2B39F61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飞书系统自动生成</w:t>
            </w:r>
          </w:p>
        </w:tc>
        <w:tc>
          <w:tcPr>
            <w:tcW w:w="79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1DE23D6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  <w:tc>
          <w:tcPr>
            <w:tcW w:w="181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58A1B4E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禁止人工填/改</w:t>
            </w:r>
          </w:p>
        </w:tc>
        <w:tc>
          <w:tcPr>
            <w:tcW w:w="260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C59C359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飞书回写主键</w:t>
            </w:r>
          </w:p>
        </w:tc>
      </w:tr>
      <w:tr w14:paraId="7C1EB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D79E1E3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品牌</w:t>
            </w:r>
          </w:p>
        </w:tc>
        <w:tc>
          <w:tcPr>
            <w:tcW w:w="175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B92AAFC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飞书任务</w:t>
            </w:r>
          </w:p>
        </w:tc>
        <w:tc>
          <w:tcPr>
            <w:tcW w:w="79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D56D272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  <w:tc>
          <w:tcPr>
            <w:tcW w:w="181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A1F854B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禁止修改</w:t>
            </w:r>
          </w:p>
        </w:tc>
        <w:tc>
          <w:tcPr>
            <w:tcW w:w="260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AFA6731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S03 品牌定位</w:t>
            </w:r>
          </w:p>
        </w:tc>
      </w:tr>
      <w:tr w14:paraId="265865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6494C4F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车系</w:t>
            </w:r>
          </w:p>
        </w:tc>
        <w:tc>
          <w:tcPr>
            <w:tcW w:w="175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712AD70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飞书任务</w:t>
            </w:r>
          </w:p>
        </w:tc>
        <w:tc>
          <w:tcPr>
            <w:tcW w:w="79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4C443D5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  <w:tc>
          <w:tcPr>
            <w:tcW w:w="181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F614F9E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禁止修改</w:t>
            </w:r>
          </w:p>
        </w:tc>
        <w:tc>
          <w:tcPr>
            <w:tcW w:w="260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DB81D71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S04 车系定位</w:t>
            </w:r>
          </w:p>
        </w:tc>
      </w:tr>
      <w:tr w14:paraId="31056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A7F72B3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年款</w:t>
            </w:r>
          </w:p>
        </w:tc>
        <w:tc>
          <w:tcPr>
            <w:tcW w:w="175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201EE21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飞书任务</w:t>
            </w:r>
          </w:p>
        </w:tc>
        <w:tc>
          <w:tcPr>
            <w:tcW w:w="79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851EC3E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  <w:tc>
          <w:tcPr>
            <w:tcW w:w="181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16D8771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禁止修改</w:t>
            </w:r>
          </w:p>
        </w:tc>
        <w:tc>
          <w:tcPr>
            <w:tcW w:w="260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6CCF42F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S05 年款选择</w:t>
            </w:r>
          </w:p>
        </w:tc>
      </w:tr>
      <w:tr w14:paraId="1EDF7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9B07E96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具体配置车型</w:t>
            </w:r>
          </w:p>
        </w:tc>
        <w:tc>
          <w:tcPr>
            <w:tcW w:w="175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321529F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飞书任务</w:t>
            </w:r>
          </w:p>
        </w:tc>
        <w:tc>
          <w:tcPr>
            <w:tcW w:w="79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176E5EF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  <w:tc>
          <w:tcPr>
            <w:tcW w:w="181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A1D0D52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禁止修改</w:t>
            </w:r>
          </w:p>
        </w:tc>
        <w:tc>
          <w:tcPr>
            <w:tcW w:w="260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D7FE960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S05 精准配置</w:t>
            </w:r>
          </w:p>
        </w:tc>
      </w:tr>
      <w:tr w14:paraId="47120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2A314B1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颜色</w:t>
            </w:r>
          </w:p>
        </w:tc>
        <w:tc>
          <w:tcPr>
            <w:tcW w:w="175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B0B2B94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飞书任务</w:t>
            </w:r>
          </w:p>
        </w:tc>
        <w:tc>
          <w:tcPr>
            <w:tcW w:w="79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BFE9AC9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  <w:tc>
          <w:tcPr>
            <w:tcW w:w="181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8A26AF8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禁止修改</w:t>
            </w:r>
          </w:p>
        </w:tc>
        <w:tc>
          <w:tcPr>
            <w:tcW w:w="260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BCE0EEC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S07 颜色筛选</w:t>
            </w:r>
          </w:p>
        </w:tc>
      </w:tr>
      <w:tr w14:paraId="16010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88EFA04">
            <w:r>
              <w:rPr>
                <w:rFonts w:ascii="Noto Sans CJK SC" w:hAnsi="Noto Sans CJK SC" w:eastAsia="Noto Sans CJK SC"/>
                <w:sz w:val="18"/>
              </w:rPr>
              <w:t>上牌日期 / 上牌年月</w:t>
            </w:r>
          </w:p>
        </w:tc>
        <w:tc>
          <w:tcPr>
            <w:tcW w:w="175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92572E4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飞书任务</w:t>
            </w:r>
          </w:p>
        </w:tc>
        <w:tc>
          <w:tcPr>
            <w:tcW w:w="79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64E72AE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  <w:tc>
          <w:tcPr>
            <w:tcW w:w="181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9BE02BF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禁止修改</w:t>
            </w:r>
          </w:p>
        </w:tc>
        <w:tc>
          <w:tcPr>
            <w:tcW w:w="260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828750E">
            <w:r>
              <w:t>S07 车龄计算；仅取上牌年份参与计算，不考虑月份。</w:t>
            </w:r>
          </w:p>
        </w:tc>
      </w:tr>
      <w:tr w14:paraId="121C8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2C4BEBA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表显里程</w:t>
            </w:r>
          </w:p>
        </w:tc>
        <w:tc>
          <w:tcPr>
            <w:tcW w:w="175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4BF27FD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飞书任务</w:t>
            </w:r>
          </w:p>
        </w:tc>
        <w:tc>
          <w:tcPr>
            <w:tcW w:w="79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B4F81AC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  <w:tc>
          <w:tcPr>
            <w:tcW w:w="181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B0E1215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禁止修改</w:t>
            </w:r>
          </w:p>
        </w:tc>
        <w:tc>
          <w:tcPr>
            <w:tcW w:w="260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94AE41A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目标车打分</w:t>
            </w:r>
          </w:p>
        </w:tc>
      </w:tr>
      <w:tr w14:paraId="57A71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84C7EBC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过户次数</w:t>
            </w:r>
          </w:p>
        </w:tc>
        <w:tc>
          <w:tcPr>
            <w:tcW w:w="175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5B80E6C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飞书任务</w:t>
            </w:r>
          </w:p>
        </w:tc>
        <w:tc>
          <w:tcPr>
            <w:tcW w:w="79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BE14628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  <w:tc>
          <w:tcPr>
            <w:tcW w:w="181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20D9615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禁止修改</w:t>
            </w:r>
          </w:p>
        </w:tc>
        <w:tc>
          <w:tcPr>
            <w:tcW w:w="260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BB96523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目标车打分</w:t>
            </w:r>
          </w:p>
        </w:tc>
      </w:tr>
      <w:tr w14:paraId="726B5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ACE92F7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出险次数</w:t>
            </w:r>
          </w:p>
        </w:tc>
        <w:tc>
          <w:tcPr>
            <w:tcW w:w="175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E595039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飞书任务</w:t>
            </w:r>
          </w:p>
        </w:tc>
        <w:tc>
          <w:tcPr>
            <w:tcW w:w="79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F61BBF6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可缺</w:t>
            </w:r>
          </w:p>
        </w:tc>
        <w:tc>
          <w:tcPr>
            <w:tcW w:w="181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397A851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禁止修改</w:t>
            </w:r>
          </w:p>
        </w:tc>
        <w:tc>
          <w:tcPr>
            <w:tcW w:w="260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C04BA83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缺失按规则计分并提示人工审核</w:t>
            </w:r>
          </w:p>
        </w:tc>
      </w:tr>
      <w:tr w14:paraId="54814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55905D8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最大出险金额</w:t>
            </w:r>
          </w:p>
        </w:tc>
        <w:tc>
          <w:tcPr>
            <w:tcW w:w="175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1F0D8D5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飞书任务</w:t>
            </w:r>
          </w:p>
        </w:tc>
        <w:tc>
          <w:tcPr>
            <w:tcW w:w="79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559A374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可缺</w:t>
            </w:r>
          </w:p>
        </w:tc>
        <w:tc>
          <w:tcPr>
            <w:tcW w:w="181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619F20A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禁止修改</w:t>
            </w:r>
          </w:p>
        </w:tc>
        <w:tc>
          <w:tcPr>
            <w:tcW w:w="260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74E8A65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缺失按规则计分并提示人工审核</w:t>
            </w:r>
          </w:p>
        </w:tc>
      </w:tr>
    </w:tbl>
    <w:p w14:paraId="2A2FD031">
      <w:pPr>
        <w:spacing w:after="40"/>
      </w:pPr>
    </w:p>
    <w:p w14:paraId="55CE43C6">
      <w:pPr>
        <w:pStyle w:val="4"/>
        <w:spacing w:before="80" w:after="60"/>
      </w:pPr>
      <w:r>
        <w:rPr>
          <w:rFonts w:ascii="微软雅黑" w:hAnsi="微软雅黑" w:eastAsia="微软雅黑"/>
          <w:color w:val="1F2937"/>
          <w:sz w:val="24"/>
        </w:rPr>
        <w:t>4.2 参考车字段契约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361"/>
        <w:gridCol w:w="1361"/>
        <w:gridCol w:w="4082"/>
      </w:tblGrid>
      <w:tr w14:paraId="6055A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00EFFF4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w="1361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C7E038E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来源状态</w:t>
            </w:r>
          </w:p>
        </w:tc>
        <w:tc>
          <w:tcPr>
            <w:tcW w:w="1361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7B223F8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采集方式</w:t>
            </w:r>
          </w:p>
        </w:tc>
        <w:tc>
          <w:tcPr>
            <w:tcW w:w="4082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C4D5C10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 w14:paraId="13696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8481DB1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参考车序号</w:t>
            </w:r>
          </w:p>
        </w:tc>
        <w:tc>
          <w:tcPr>
            <w:tcW w:w="136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DCA6A11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S10</w:t>
            </w:r>
          </w:p>
        </w:tc>
        <w:tc>
          <w:tcPr>
            <w:tcW w:w="136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2CB2796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系统生成</w:t>
            </w:r>
          </w:p>
        </w:tc>
        <w:tc>
          <w:tcPr>
            <w:tcW w:w="408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7A2D392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按价格从低到高采集顺序生成，不允许人工填写。</w:t>
            </w:r>
          </w:p>
        </w:tc>
      </w:tr>
      <w:tr w14:paraId="60F04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F5FA1F0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列表价格</w:t>
            </w:r>
          </w:p>
        </w:tc>
        <w:tc>
          <w:tcPr>
            <w:tcW w:w="136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B09BBF3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S08/S10</w:t>
            </w:r>
          </w:p>
        </w:tc>
        <w:tc>
          <w:tcPr>
            <w:tcW w:w="136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CD5E089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APP 采集</w:t>
            </w:r>
          </w:p>
        </w:tc>
        <w:tc>
          <w:tcPr>
            <w:tcW w:w="408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F0BB583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只采集列表页价格。</w:t>
            </w:r>
          </w:p>
        </w:tc>
      </w:tr>
      <w:tr w14:paraId="0111F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983B39C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列表年份</w:t>
            </w:r>
          </w:p>
        </w:tc>
        <w:tc>
          <w:tcPr>
            <w:tcW w:w="136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A4F58B4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S08/S10</w:t>
            </w:r>
          </w:p>
        </w:tc>
        <w:tc>
          <w:tcPr>
            <w:tcW w:w="136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7650C10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APP 采集</w:t>
            </w:r>
          </w:p>
        </w:tc>
        <w:tc>
          <w:tcPr>
            <w:tcW w:w="408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B92F4F2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只采集标题下方年份。</w:t>
            </w:r>
          </w:p>
        </w:tc>
      </w:tr>
      <w:tr w14:paraId="1633D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7599A96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列表公里数</w:t>
            </w:r>
          </w:p>
        </w:tc>
        <w:tc>
          <w:tcPr>
            <w:tcW w:w="136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6C03CC7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S08/S10</w:t>
            </w:r>
          </w:p>
        </w:tc>
        <w:tc>
          <w:tcPr>
            <w:tcW w:w="136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19C2290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APP 采集</w:t>
            </w:r>
          </w:p>
        </w:tc>
        <w:tc>
          <w:tcPr>
            <w:tcW w:w="408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7AE6F59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只采集标题下方公里数。</w:t>
            </w:r>
          </w:p>
        </w:tc>
      </w:tr>
      <w:tr w14:paraId="4241B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0FD30DA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过户次数</w:t>
            </w:r>
          </w:p>
        </w:tc>
        <w:tc>
          <w:tcPr>
            <w:tcW w:w="136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3B49DBA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S11</w:t>
            </w:r>
          </w:p>
        </w:tc>
        <w:tc>
          <w:tcPr>
            <w:tcW w:w="136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1865851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APP 采集</w:t>
            </w:r>
          </w:p>
        </w:tc>
        <w:tc>
          <w:tcPr>
            <w:tcW w:w="408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7BB3E83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只采集页面中间右侧位置。</w:t>
            </w:r>
          </w:p>
        </w:tc>
      </w:tr>
      <w:tr w14:paraId="52DC9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3D8F0D8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理赔次数</w:t>
            </w:r>
          </w:p>
        </w:tc>
        <w:tc>
          <w:tcPr>
            <w:tcW w:w="136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B747CE7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S12</w:t>
            </w:r>
          </w:p>
        </w:tc>
        <w:tc>
          <w:tcPr>
            <w:tcW w:w="136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DB12295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APP 采集</w:t>
            </w:r>
          </w:p>
        </w:tc>
        <w:tc>
          <w:tcPr>
            <w:tcW w:w="408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0CBB70A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映射为出险次数。</w:t>
            </w:r>
          </w:p>
        </w:tc>
      </w:tr>
      <w:tr w14:paraId="5AACB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92D7A92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最大金额</w:t>
            </w:r>
          </w:p>
        </w:tc>
        <w:tc>
          <w:tcPr>
            <w:tcW w:w="136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60A0471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S12</w:t>
            </w:r>
          </w:p>
        </w:tc>
        <w:tc>
          <w:tcPr>
            <w:tcW w:w="136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3CE5E7C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APP 采集</w:t>
            </w:r>
          </w:p>
        </w:tc>
        <w:tc>
          <w:tcPr>
            <w:tcW w:w="408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E5509B4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映射为出险最大金额。</w:t>
            </w:r>
          </w:p>
        </w:tc>
      </w:tr>
      <w:tr w14:paraId="2FC3F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1FF559C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历史修复次数</w:t>
            </w:r>
          </w:p>
        </w:tc>
        <w:tc>
          <w:tcPr>
            <w:tcW w:w="136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D333774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S13</w:t>
            </w:r>
          </w:p>
        </w:tc>
        <w:tc>
          <w:tcPr>
            <w:tcW w:w="136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C68C5FD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APP 采集</w:t>
            </w:r>
          </w:p>
        </w:tc>
        <w:tc>
          <w:tcPr>
            <w:tcW w:w="408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E93830B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只采集四个区域次数。</w:t>
            </w:r>
          </w:p>
        </w:tc>
      </w:tr>
      <w:tr w14:paraId="4B7E0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E682CC5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覆盖件部位</w:t>
            </w:r>
          </w:p>
        </w:tc>
        <w:tc>
          <w:tcPr>
            <w:tcW w:w="136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7FA9E7C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S14</w:t>
            </w:r>
          </w:p>
        </w:tc>
        <w:tc>
          <w:tcPr>
            <w:tcW w:w="136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8C71DA7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条件采集</w:t>
            </w:r>
          </w:p>
        </w:tc>
        <w:tc>
          <w:tcPr>
            <w:tcW w:w="408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DC6948C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历史修复不为 0 时采集。</w:t>
            </w:r>
          </w:p>
        </w:tc>
      </w:tr>
      <w:tr w14:paraId="558CE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DD721A7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异常类型</w:t>
            </w:r>
          </w:p>
        </w:tc>
        <w:tc>
          <w:tcPr>
            <w:tcW w:w="136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3E28C98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S14</w:t>
            </w:r>
          </w:p>
        </w:tc>
        <w:tc>
          <w:tcPr>
            <w:tcW w:w="136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DA1854E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条件采集</w:t>
            </w:r>
          </w:p>
        </w:tc>
        <w:tc>
          <w:tcPr>
            <w:tcW w:w="408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BC37679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只允许更换、钣金、喷漆。</w:t>
            </w:r>
          </w:p>
        </w:tc>
      </w:tr>
      <w:tr w14:paraId="7F473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1E09DF1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参考车得分</w:t>
            </w:r>
          </w:p>
        </w:tc>
        <w:tc>
          <w:tcPr>
            <w:tcW w:w="136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8155C6B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S15</w:t>
            </w:r>
          </w:p>
        </w:tc>
        <w:tc>
          <w:tcPr>
            <w:tcW w:w="136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3324493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系统生成</w:t>
            </w:r>
          </w:p>
        </w:tc>
        <w:tc>
          <w:tcPr>
            <w:tcW w:w="408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8CA9296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根据字段契约自动计算。</w:t>
            </w:r>
          </w:p>
        </w:tc>
      </w:tr>
      <w:tr w14:paraId="3EDC2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856422E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是否最终参考车</w:t>
            </w:r>
          </w:p>
        </w:tc>
        <w:tc>
          <w:tcPr>
            <w:tcW w:w="136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5F25D72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S15</w:t>
            </w:r>
          </w:p>
        </w:tc>
        <w:tc>
          <w:tcPr>
            <w:tcW w:w="136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A666FCD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系统生成</w:t>
            </w:r>
          </w:p>
        </w:tc>
        <w:tc>
          <w:tcPr>
            <w:tcW w:w="408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002E9BC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系统判断，不允许人工直接修改。</w:t>
            </w:r>
          </w:p>
        </w:tc>
      </w:tr>
      <w:tr w14:paraId="61A21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0090979">
            <w:r>
              <w:t>特殊结构风险件部位</w:t>
            </w:r>
          </w:p>
        </w:tc>
        <w:tc>
          <w:tcPr>
            <w:tcW w:w="1361" w:type="dxa"/>
          </w:tcPr>
          <w:p w14:paraId="64EE607D">
            <w:r>
              <w:t>S14</w:t>
            </w:r>
          </w:p>
        </w:tc>
        <w:tc>
          <w:tcPr>
            <w:tcW w:w="1361" w:type="dxa"/>
          </w:tcPr>
          <w:p w14:paraId="388C5FC0">
            <w:r>
              <w:t>条件采集</w:t>
            </w:r>
          </w:p>
        </w:tc>
        <w:tc>
          <w:tcPr>
            <w:tcW w:w="4082" w:type="dxa"/>
          </w:tcPr>
          <w:p w14:paraId="10131B41">
            <w:r>
              <w:t>S14 中出现 A柱 / B柱 / C柱 / ABC柱 / 水箱框架，且异常类型为更换、钣金、喷漆时必须采集。</w:t>
            </w:r>
          </w:p>
        </w:tc>
      </w:tr>
      <w:tr w14:paraId="6C3DB4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5FA69FA">
            <w:r>
              <w:t>特殊结构风险件处理结果</w:t>
            </w:r>
          </w:p>
        </w:tc>
        <w:tc>
          <w:tcPr>
            <w:tcW w:w="1361" w:type="dxa"/>
          </w:tcPr>
          <w:p w14:paraId="27D353D2">
            <w:r>
              <w:t>S15</w:t>
            </w:r>
          </w:p>
        </w:tc>
        <w:tc>
          <w:tcPr>
            <w:tcW w:w="1361" w:type="dxa"/>
          </w:tcPr>
          <w:p w14:paraId="293A7250">
            <w:r>
              <w:t>系统生成</w:t>
            </w:r>
          </w:p>
        </w:tc>
        <w:tc>
          <w:tcPr>
            <w:tcW w:w="4082" w:type="dxa"/>
          </w:tcPr>
          <w:p w14:paraId="561D3939">
            <w:r>
              <w:t>ABC柱更换判定事故车并取消参考车对比资格；ABC柱钣金/喷漆按机盖钣金/喷漆扣分；水箱框架更换按后盖更换扣分；水箱框架钣金/喷漆先记录，若扣分规则未明确则触发人工审核或待规则补充。</w:t>
            </w:r>
          </w:p>
        </w:tc>
      </w:tr>
    </w:tbl>
    <w:p w14:paraId="107968A9">
      <w:pPr>
        <w:spacing w:after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8"/>
      </w:tblGrid>
      <w:tr w14:paraId="1B562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8" w:type="dxa"/>
            <w:shd w:val="clear" w:color="auto" w:fill="FCE4D6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7BFD7FD1">
            <w:pPr>
              <w:spacing w:after="6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21"/>
              </w:rPr>
              <w:t>禁止采集字段</w:t>
            </w:r>
          </w:p>
          <w:p w14:paraId="0DA4D92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城市、标签、首付、月供、卖家信息、电话信息、微信咨询信息、金融方案、服务费、车辆图片数量、收藏数、浏览数、用户评价、AI 解读、广告内容、非目标车源字段等，均不得采集。</w:t>
            </w:r>
          </w:p>
        </w:tc>
      </w:tr>
    </w:tbl>
    <w:p w14:paraId="3D9B04E9">
      <w:pPr>
        <w:spacing w:after="40"/>
      </w:pPr>
    </w:p>
    <w:p w14:paraId="7EBFFD38">
      <w:pPr>
        <w:pStyle w:val="3"/>
        <w:spacing w:before="140" w:after="60"/>
      </w:pPr>
      <w:r>
        <w:rPr>
          <w:rFonts w:ascii="微软雅黑" w:hAnsi="微软雅黑" w:eastAsia="微软雅黑"/>
          <w:color w:val="1F7A4D"/>
          <w:sz w:val="30"/>
        </w:rPr>
        <w:t>5. 字段映射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2835"/>
        <w:gridCol w:w="3118"/>
      </w:tblGrid>
      <w:tr w14:paraId="050E0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551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63A5FA0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APP 页面字段</w:t>
            </w:r>
          </w:p>
        </w:tc>
        <w:tc>
          <w:tcPr>
            <w:tcW w:w="2835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DE2408C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内部字段</w:t>
            </w:r>
          </w:p>
        </w:tc>
        <w:tc>
          <w:tcPr>
            <w:tcW w:w="3118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CCFCAB2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规则说明</w:t>
            </w:r>
          </w:p>
        </w:tc>
      </w:tr>
      <w:tr w14:paraId="41273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700BCAD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理赔次数</w:t>
            </w:r>
          </w:p>
        </w:tc>
        <w:tc>
          <w:tcPr>
            <w:tcW w:w="2835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BCA4E63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出险次数</w:t>
            </w:r>
          </w:p>
        </w:tc>
        <w:tc>
          <w:tcPr>
            <w:tcW w:w="311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F586FBF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S12 采集，只做字段名称映射。</w:t>
            </w:r>
          </w:p>
        </w:tc>
      </w:tr>
      <w:tr w14:paraId="0C907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FF530CE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最大金额</w:t>
            </w:r>
          </w:p>
        </w:tc>
        <w:tc>
          <w:tcPr>
            <w:tcW w:w="2835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782DD8A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出险最大金额</w:t>
            </w:r>
          </w:p>
        </w:tc>
        <w:tc>
          <w:tcPr>
            <w:tcW w:w="311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B9DEEA1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S12 采集，只做字段名称映射。</w:t>
            </w:r>
          </w:p>
        </w:tc>
      </w:tr>
      <w:tr w14:paraId="6A4C9C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23E1AFD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年份</w:t>
            </w:r>
          </w:p>
        </w:tc>
        <w:tc>
          <w:tcPr>
            <w:tcW w:w="2835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B12B3D1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参考车上牌年份</w:t>
            </w:r>
          </w:p>
        </w:tc>
        <w:tc>
          <w:tcPr>
            <w:tcW w:w="311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8F0DAE6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S08/S10 标题下方字段。</w:t>
            </w:r>
          </w:p>
        </w:tc>
      </w:tr>
      <w:tr w14:paraId="2B6577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E4ADAC0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3.16万公里</w:t>
            </w:r>
          </w:p>
        </w:tc>
        <w:tc>
          <w:tcPr>
            <w:tcW w:w="2835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A379CC7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参考车表显里程</w:t>
            </w:r>
          </w:p>
        </w:tc>
        <w:tc>
          <w:tcPr>
            <w:tcW w:w="311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279B16F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S08/S10 标题下方字段。</w:t>
            </w:r>
          </w:p>
        </w:tc>
      </w:tr>
      <w:tr w14:paraId="699E5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0DCC9B1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过户次数</w:t>
            </w:r>
          </w:p>
        </w:tc>
        <w:tc>
          <w:tcPr>
            <w:tcW w:w="2835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DCFF284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参考车过户次数</w:t>
            </w:r>
          </w:p>
        </w:tc>
        <w:tc>
          <w:tcPr>
            <w:tcW w:w="311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AD0B410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S11 采集。</w:t>
            </w:r>
          </w:p>
        </w:tc>
      </w:tr>
      <w:tr w14:paraId="259AA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2376BA4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历史修复0</w:t>
            </w:r>
          </w:p>
        </w:tc>
        <w:tc>
          <w:tcPr>
            <w:tcW w:w="2835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1451AAC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历史修复次数 = 0</w:t>
            </w:r>
          </w:p>
        </w:tc>
        <w:tc>
          <w:tcPr>
            <w:tcW w:w="311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C4B411C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S13 四个区域分别采集。</w:t>
            </w:r>
          </w:p>
        </w:tc>
      </w:tr>
      <w:tr w14:paraId="7955F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2BE09FB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左前翼子板-钣金</w:t>
            </w:r>
          </w:p>
        </w:tc>
        <w:tc>
          <w:tcPr>
            <w:tcW w:w="2835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6375591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部位=左前翼子板；异常=钣金</w:t>
            </w:r>
          </w:p>
        </w:tc>
        <w:tc>
          <w:tcPr>
            <w:tcW w:w="311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CBD8982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S14 标准化。</w:t>
            </w:r>
          </w:p>
        </w:tc>
      </w:tr>
      <w:tr w14:paraId="749EE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B4538BA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左前翼子板-喷漆 / 漆面</w:t>
            </w:r>
          </w:p>
        </w:tc>
        <w:tc>
          <w:tcPr>
            <w:tcW w:w="2835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FFE3A1A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部位=左前翼子板；异常=喷漆</w:t>
            </w:r>
          </w:p>
        </w:tc>
        <w:tc>
          <w:tcPr>
            <w:tcW w:w="311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0F1B06B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漆面按喷漆处理。</w:t>
            </w:r>
          </w:p>
        </w:tc>
      </w:tr>
      <w:tr w14:paraId="7DE28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20CA508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左前翼子板-更换 / 换件</w:t>
            </w:r>
          </w:p>
        </w:tc>
        <w:tc>
          <w:tcPr>
            <w:tcW w:w="2835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E9E79B0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部位=左前翼子板；异常=更换</w:t>
            </w:r>
          </w:p>
        </w:tc>
        <w:tc>
          <w:tcPr>
            <w:tcW w:w="311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3B67AB4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换件按更换处理。</w:t>
            </w:r>
          </w:p>
        </w:tc>
      </w:tr>
      <w:tr w14:paraId="4248D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62DA8781">
            <w:r>
              <w:t>A柱/B柱/C柱/ABC柱-更换/换件</w:t>
            </w:r>
          </w:p>
        </w:tc>
        <w:tc>
          <w:tcPr>
            <w:tcW w:w="2835" w:type="dxa"/>
          </w:tcPr>
          <w:p w14:paraId="776C4AD9">
            <w:r>
              <w:t>特殊结构风险件异常</w:t>
            </w:r>
          </w:p>
        </w:tc>
        <w:tc>
          <w:tcPr>
            <w:tcW w:w="3118" w:type="dxa"/>
          </w:tcPr>
          <w:p w14:paraId="792984A4">
            <w:r>
              <w:t>统一为 ABC柱-更换；判定事故车，取消该参考车对比资格。</w:t>
            </w:r>
          </w:p>
        </w:tc>
      </w:tr>
      <w:tr w14:paraId="2E30CD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7319B963">
            <w:r>
              <w:t>A柱/B柱/C柱/ABC柱-钣金/喷漆/漆面</w:t>
            </w:r>
          </w:p>
        </w:tc>
        <w:tc>
          <w:tcPr>
            <w:tcW w:w="2835" w:type="dxa"/>
          </w:tcPr>
          <w:p w14:paraId="4526B288">
            <w:r>
              <w:t>特殊结构风险件异常</w:t>
            </w:r>
          </w:p>
        </w:tc>
        <w:tc>
          <w:tcPr>
            <w:tcW w:w="3118" w:type="dxa"/>
          </w:tcPr>
          <w:p w14:paraId="2595154E">
            <w:r>
              <w:t>统一为 ABC柱-钣金/喷漆；按机盖钣金/喷漆同等扣分。</w:t>
            </w:r>
          </w:p>
        </w:tc>
      </w:tr>
      <w:tr w14:paraId="73E0A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469985B5">
            <w:r>
              <w:t>水箱框架-更换/换件</w:t>
            </w:r>
          </w:p>
        </w:tc>
        <w:tc>
          <w:tcPr>
            <w:tcW w:w="2835" w:type="dxa"/>
          </w:tcPr>
          <w:p w14:paraId="5AF677CB">
            <w:r>
              <w:t>特殊结构风险件异常</w:t>
            </w:r>
          </w:p>
        </w:tc>
        <w:tc>
          <w:tcPr>
            <w:tcW w:w="3118" w:type="dxa"/>
          </w:tcPr>
          <w:p w14:paraId="7375FFE3">
            <w:r>
              <w:t>按后盖/后备箱盖/尾门更换同等扣分。</w:t>
            </w:r>
          </w:p>
        </w:tc>
      </w:tr>
      <w:tr w14:paraId="60F4C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605E80FB">
            <w:r>
              <w:t>水箱框架-钣金/喷漆/漆面</w:t>
            </w:r>
          </w:p>
        </w:tc>
        <w:tc>
          <w:tcPr>
            <w:tcW w:w="2835" w:type="dxa"/>
          </w:tcPr>
          <w:p w14:paraId="578408EE">
            <w:r>
              <w:t>特殊结构风险件异常</w:t>
            </w:r>
          </w:p>
        </w:tc>
        <w:tc>
          <w:tcPr>
            <w:tcW w:w="3118" w:type="dxa"/>
          </w:tcPr>
          <w:p w14:paraId="7C15960F">
            <w:r>
              <w:t>必须记录；若扣分规则未明确，则触发人工审核或待规则补充，不得静默忽略。</w:t>
            </w:r>
          </w:p>
        </w:tc>
      </w:tr>
    </w:tbl>
    <w:p w14:paraId="2EB1B0C6">
      <w:pPr>
        <w:spacing w:after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402"/>
        <w:gridCol w:w="3402"/>
      </w:tblGrid>
      <w:tr w14:paraId="4213C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B5265F9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映射类型</w:t>
            </w:r>
          </w:p>
        </w:tc>
        <w:tc>
          <w:tcPr>
            <w:tcW w:w="3402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2378973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规则</w:t>
            </w:r>
          </w:p>
        </w:tc>
        <w:tc>
          <w:tcPr>
            <w:tcW w:w="3402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8E3C624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示例</w:t>
            </w:r>
          </w:p>
        </w:tc>
      </w:tr>
      <w:tr w14:paraId="285F1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FD8B432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品牌首字母</w:t>
            </w:r>
          </w:p>
        </w:tc>
        <w:tc>
          <w:tcPr>
            <w:tcW w:w="340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82D0007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中文品牌取第一个汉字拼音首字母；英文品牌取首字母。</w:t>
            </w:r>
          </w:p>
        </w:tc>
        <w:tc>
          <w:tcPr>
            <w:tcW w:w="340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8210170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大众→D；丰田→F；MINI→M；BMW→B</w:t>
            </w:r>
          </w:p>
        </w:tc>
      </w:tr>
      <w:tr w14:paraId="2AB6D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3B51C41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车龄</w:t>
            </w:r>
          </w:p>
        </w:tc>
        <w:tc>
          <w:tcPr>
            <w:tcW w:w="340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5C59EA5">
            <w:r>
              <w:t>车龄 = 只按年份计算，不考虑月份；计算公式为：当前年份 - 上牌年份。必须用于 S07 车龄滑块筛选。</w:t>
            </w:r>
          </w:p>
        </w:tc>
        <w:tc>
          <w:tcPr>
            <w:tcW w:w="340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58C4FEA">
            <w:r>
              <w:t>示例：当前 2026 年，上牌 2017 年，则车龄 = 2026 - 2017 = 9 年。即使目标上牌时间包含月份，例如 2017.10，也只取上牌年份 2017 参与计算，不按月份扣减。</w:t>
            </w:r>
          </w:p>
        </w:tc>
      </w:tr>
      <w:tr w14:paraId="0663D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3A14763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同位置去重</w:t>
            </w:r>
          </w:p>
        </w:tc>
        <w:tc>
          <w:tcPr>
            <w:tcW w:w="340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3219DF6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同一部位保留最高级别。</w:t>
            </w:r>
          </w:p>
        </w:tc>
        <w:tc>
          <w:tcPr>
            <w:tcW w:w="340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D395C7C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更换 &gt; 钣金 &gt; 喷漆</w:t>
            </w:r>
          </w:p>
        </w:tc>
      </w:tr>
      <w:tr w14:paraId="5988B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3385BD8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颜色归并</w:t>
            </w:r>
          </w:p>
        </w:tc>
        <w:tc>
          <w:tcPr>
            <w:tcW w:w="340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67AB53F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可按同色系归并，但必须记录。</w:t>
            </w:r>
          </w:p>
        </w:tc>
        <w:tc>
          <w:tcPr>
            <w:tcW w:w="340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72E652C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白色/珍珠白；灰色/银灰；金色/香槟金</w:t>
            </w:r>
          </w:p>
        </w:tc>
      </w:tr>
    </w:tbl>
    <w:p w14:paraId="3A57E430">
      <w:pPr>
        <w:spacing w:after="40"/>
      </w:pPr>
    </w:p>
    <w:p w14:paraId="2C8E24B5">
      <w:pPr>
        <w:pStyle w:val="3"/>
        <w:spacing w:before="140" w:after="60"/>
      </w:pPr>
      <w:r>
        <w:rPr>
          <w:rFonts w:ascii="微软雅黑" w:hAnsi="微软雅黑" w:eastAsia="微软雅黑"/>
          <w:color w:val="1F7A4D"/>
          <w:sz w:val="30"/>
        </w:rPr>
        <w:t>6. 状态机标准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8"/>
      </w:tblGrid>
      <w:tr w14:paraId="4C825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8" w:type="dxa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ABCF027">
            <w:r>
              <w:t>S00 广告页 → S01 首页 → S02 选车页 → S03 选择品牌页 → S04 车系页 → S05 具体车型页</w:t>
            </w:r>
            <w:r>
              <w:br w:type="textWrapping"/>
            </w:r>
            <w:r>
              <w:t>→ S06 车源筛选列表 → S07 筛选窗口（完成颜色与车龄筛选后读取底部“查看 X 辆”）</w:t>
            </w:r>
            <w:r>
              <w:br w:type="textWrapping"/>
            </w:r>
            <w:r>
              <w:t>→ 若 X = 0：无三同车源，第一段固定脚本停止并输出“需要人工定价 / 待人工审核”</w:t>
            </w:r>
            <w:r>
              <w:br w:type="textWrapping"/>
            </w:r>
            <w:r>
              <w:t>→ 若 X &gt; 0：点击“查看 X 辆”，fresh 返回列表页，置 S07_FILTER_DONE=true，进入 S08 三同车源页</w:t>
            </w:r>
            <w:r>
              <w:br w:type="textWrapping"/>
            </w:r>
            <w:r>
              <w:t>→ 若有综合排序：S09 点击价格从低到高 → S10 排序后三同页</w:t>
            </w:r>
            <w:r>
              <w:br w:type="textWrapping"/>
            </w:r>
            <w:r>
              <w:t>→ S11 详情页 → S12 检测报告页 → S13 车身外观</w:t>
            </w:r>
            <w:r>
              <w:br w:type="textWrapping"/>
            </w:r>
            <w:r>
              <w:t>→ 若历史修复不为0：S14 具体车况窗口 → S14 完整处理所有页签/图片并采集普通覆盖件及特殊结构风险件目标异常后固定返回 S10 → S10 页面契约校验通过后进入 S15 打分</w:t>
            </w:r>
            <w:r>
              <w:br w:type="textWrapping"/>
            </w:r>
            <w:r>
              <w:t>→ 若参考车分 &gt;= 目标车分：S16 定价 → S17 飞书回写 → 结束</w:t>
            </w:r>
            <w:r>
              <w:br w:type="textWrapping"/>
            </w:r>
            <w:r>
              <w:t>→ 若参考车分 &lt; 目标车分：回 S10 采下一辆</w:t>
            </w:r>
            <w:r>
              <w:br w:type="textWrapping"/>
            </w:r>
            <w:r>
              <w:t>→ 若全部采完仍无满足车辆：S16 定价异常流程并标记人工审核</w:t>
            </w:r>
            <w:r>
              <w:br w:type="textWrapping"/>
            </w:r>
            <w:r>
              <w:t>S06/S08 重叠页门禁：只要 S07_FILTER_DONE != true，fresh 页面即使可见“综合排序 / 公里 / 万公里”，也必须按 S06 处理，只允许点击“车型配置”。</w:t>
            </w:r>
            <w:r>
              <w:br w:type="textWrapping"/>
            </w:r>
            <w:r>
              <w:t>S10_READY 门禁：只有 S07_FILTER_DONE、COLOR_FILTER_DONE、AGE_FILTER_DONE、SORT_DONE 全部为 true，且 fresh 页面符合 S10 契约，才允许输出 S10_READY。</w:t>
            </w:r>
          </w:p>
        </w:tc>
      </w:tr>
    </w:tbl>
    <w:p w14:paraId="29339EBF">
      <w:pPr>
        <w:spacing w:after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8"/>
      </w:tblGrid>
      <w:tr w14:paraId="0A210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8" w:type="dxa"/>
            <w:shd w:val="clear" w:color="auto" w:fill="FCE4D6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7877A659">
            <w:r>
              <w:rPr>
                <w:rFonts w:ascii="微软雅黑" w:hAnsi="微软雅黑" w:eastAsia="微软雅黑"/>
                <w:sz w:val="18"/>
              </w:rPr>
              <w:t>返回失败处理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固定流程要求返回的地方可以返回；没有要求返回的地方不允许返回。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返回后如果不是预期上一层页面，直接进入 APP_FORCE_RESTART：强制停止已知瓜子 APP 包 com.ganji.android.haoche_c，从桌面/启动器点击“瓜子二手车”图标或项目固定精确启动入口重新启动，fresh 判页。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非主流程页处理：如果 fresh 当前页面不是当前状态机允许的主流程页面，不尝试连续返回，不猜测，不点击当前页业务按钮；立即执行 APP_FORCE_RESTART。命中主流程页后继续；仍不命中则停止并报错、记录 issue / learning_loop。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APP 入口统一规则：脚本启动、APP 图标恢复、返回失败恢复、非主流程页恢复，凡涉及“进入瓜子二手车 APP”，都必须重新启动，不得 current-page-first 保留上轮残留页面。</w:t>
            </w:r>
          </w:p>
        </w:tc>
      </w:tr>
    </w:tbl>
    <w:p w14:paraId="69A079C7">
      <w:pPr>
        <w:spacing w:after="40"/>
      </w:pPr>
    </w:p>
    <w:p w14:paraId="22D619DE">
      <w:pPr>
        <w:pStyle w:val="3"/>
        <w:spacing w:before="140" w:after="60"/>
      </w:pPr>
      <w:r>
        <w:rPr>
          <w:rFonts w:ascii="微软雅黑" w:hAnsi="微软雅黑" w:eastAsia="微软雅黑"/>
          <w:color w:val="1F7A4D"/>
          <w:sz w:val="30"/>
        </w:rPr>
        <w:t>7. 学习循环与异常沉淀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3402"/>
        <w:gridCol w:w="2835"/>
      </w:tblGrid>
      <w:tr w14:paraId="21F7C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7ABD263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触发条件</w:t>
            </w:r>
          </w:p>
        </w:tc>
        <w:tc>
          <w:tcPr>
            <w:tcW w:w="3402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7862F47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调用输入</w:t>
            </w:r>
          </w:p>
        </w:tc>
        <w:tc>
          <w:tcPr>
            <w:tcW w:w="2835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F7C7D2B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允许输出</w:t>
            </w:r>
          </w:p>
        </w:tc>
      </w:tr>
      <w:tr w14:paraId="27B15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BF59D41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页面契约不命中</w:t>
            </w:r>
          </w:p>
        </w:tc>
        <w:tc>
          <w:tcPr>
            <w:tcW w:w="340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4C839FA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当前状态、期望契约、截图、识别文本</w:t>
            </w:r>
          </w:p>
        </w:tc>
        <w:tc>
          <w:tcPr>
            <w:tcW w:w="2835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76882B3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新页面契约 / 人工介入</w:t>
            </w:r>
          </w:p>
        </w:tc>
      </w:tr>
      <w:tr w14:paraId="6E1D0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A6EF909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允许动作找不到</w:t>
            </w:r>
          </w:p>
        </w:tc>
        <w:tc>
          <w:tcPr>
            <w:tcW w:w="340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4D909D9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当前状态、目标动作、截图、识别文本</w:t>
            </w:r>
          </w:p>
        </w:tc>
        <w:tc>
          <w:tcPr>
            <w:tcW w:w="2835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A331DA5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新点击点 / 重试 / 人工介入</w:t>
            </w:r>
          </w:p>
        </w:tc>
      </w:tr>
      <w:tr w14:paraId="3621D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C4A769A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点击后未进目标页</w:t>
            </w:r>
          </w:p>
        </w:tc>
        <w:tc>
          <w:tcPr>
            <w:tcW w:w="340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F5F14F1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上一状态、点击动作、目标状态、实际页面</w:t>
            </w:r>
          </w:p>
        </w:tc>
        <w:tc>
          <w:tcPr>
            <w:tcW w:w="2835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28AFFCF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返回重试 / 重启 APP / 人工介入</w:t>
            </w:r>
          </w:p>
        </w:tc>
      </w:tr>
      <w:tr w14:paraId="1A3E0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4D3E247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字段识别失败</w:t>
            </w:r>
          </w:p>
        </w:tc>
        <w:tc>
          <w:tcPr>
            <w:tcW w:w="340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08CA79F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字段名、截图、候选文字、所在页面</w:t>
            </w:r>
          </w:p>
        </w:tc>
        <w:tc>
          <w:tcPr>
            <w:tcW w:w="2835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11C1F6A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字段识别规则 / 缺失处理 / 人工介入</w:t>
            </w:r>
          </w:p>
        </w:tc>
      </w:tr>
      <w:tr w14:paraId="00BA6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F91D8C6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滑块无法操作</w:t>
            </w:r>
          </w:p>
        </w:tc>
        <w:tc>
          <w:tcPr>
            <w:tcW w:w="340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307762A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目标车龄、滑块坐标、页面截图</w:t>
            </w:r>
          </w:p>
        </w:tc>
        <w:tc>
          <w:tcPr>
            <w:tcW w:w="2835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665DAE5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滑块操作规则 / 人工介入</w:t>
            </w:r>
          </w:p>
        </w:tc>
      </w:tr>
      <w:tr w14:paraId="30E98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74BBF06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返回路径异常</w:t>
            </w:r>
          </w:p>
        </w:tc>
        <w:tc>
          <w:tcPr>
            <w:tcW w:w="340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C615016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返回前后截图、期望上一层</w:t>
            </w:r>
          </w:p>
        </w:tc>
        <w:tc>
          <w:tcPr>
            <w:tcW w:w="2835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681F259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重启 APP / 恢复流程</w:t>
            </w:r>
          </w:p>
        </w:tc>
      </w:tr>
      <w:tr w14:paraId="1EDC5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05953EF">
            <w:r>
              <w:rPr>
                <w:rFonts w:ascii="Noto Sans CJK SC" w:hAnsi="Noto Sans CJK SC" w:eastAsia="Noto Sans CJK SC"/>
              </w:rPr>
              <w:t>第三方登录页阻断</w:t>
            </w:r>
          </w:p>
        </w:tc>
        <w:tc>
          <w:tcPr>
            <w:tcW w:w="3402" w:type="dxa"/>
          </w:tcPr>
          <w:p w14:paraId="2E98D17E">
            <w:r>
              <w:t>登录页截图、XML、是否存在“稍后”按钮、是否存在底部“&lt; / ＜”返回退出入口、是否已点击过底部“&lt; / ＜”</w:t>
            </w:r>
          </w:p>
        </w:tc>
        <w:tc>
          <w:tcPr>
            <w:tcW w:w="2835" w:type="dxa"/>
          </w:tcPr>
          <w:p w14:paraId="479D6896">
            <w:r>
              <w:t>持续点击“稍后”直到登录页消失 / 无“稍后”时点击底部“&lt; / ＜”一次 / 人工登录</w:t>
            </w:r>
          </w:p>
        </w:tc>
      </w:tr>
      <w:tr w14:paraId="7BF21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FD57615">
            <w:r>
              <w:rPr>
                <w:rFonts w:ascii="微软雅黑" w:hAnsi="微软雅黑" w:eastAsia="微软雅黑"/>
                <w:sz w:val="18"/>
              </w:rPr>
              <w:t>APP 强制重启 / 图标恢复失败</w:t>
            </w:r>
          </w:p>
        </w:tc>
        <w:tc>
          <w:tcPr>
            <w:tcW w:w="3402" w:type="dxa"/>
          </w:tcPr>
          <w:p w14:paraId="18F1D30C">
            <w:r>
              <w:rPr>
                <w:rFonts w:ascii="微软雅黑" w:hAnsi="微软雅黑" w:eastAsia="微软雅黑"/>
                <w:sz w:val="18"/>
              </w:rPr>
              <w:t>桌面/启动器截图、XML、是否存在“瓜子二手车”图标、force-stop 结果、点击/启动后 fresh 页面</w:t>
            </w:r>
          </w:p>
        </w:tc>
        <w:tc>
          <w:tcPr>
            <w:tcW w:w="2835" w:type="dxa"/>
          </w:tcPr>
          <w:p w14:paraId="19AB0A5D">
            <w:r>
              <w:rPr>
                <w:rFonts w:ascii="微软雅黑" w:hAnsi="微软雅黑" w:eastAsia="微软雅黑"/>
                <w:sz w:val="18"/>
              </w:rPr>
              <w:t>重新启动瓜子二手车 APP / 人工处理；禁止保留旧会话继续</w:t>
            </w:r>
          </w:p>
        </w:tc>
      </w:tr>
    </w:tbl>
    <w:p w14:paraId="312A3C39">
      <w:pPr>
        <w:spacing w:after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236"/>
      </w:tblGrid>
      <w:tr w14:paraId="7720E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54FAFB2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沉淀字段</w:t>
            </w:r>
          </w:p>
        </w:tc>
        <w:tc>
          <w:tcPr>
            <w:tcW w:w="6236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ECC12C8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 w14:paraId="54EA1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8D3B1A5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异常页面截图</w:t>
            </w:r>
          </w:p>
        </w:tc>
        <w:tc>
          <w:tcPr>
            <w:tcW w:w="623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2800CF3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保留原始页面状态。</w:t>
            </w:r>
          </w:p>
        </w:tc>
      </w:tr>
      <w:tr w14:paraId="47127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3064376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识别文本</w:t>
            </w:r>
          </w:p>
        </w:tc>
        <w:tc>
          <w:tcPr>
            <w:tcW w:w="623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F61B291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记录页面 OCR 或视觉识别结果。</w:t>
            </w:r>
          </w:p>
        </w:tc>
      </w:tr>
      <w:tr w14:paraId="7FCB8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6658CCB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原计划动作</w:t>
            </w:r>
          </w:p>
        </w:tc>
        <w:tc>
          <w:tcPr>
            <w:tcW w:w="623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0F304C9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记录系统本来要点击或采集什么。</w:t>
            </w:r>
          </w:p>
        </w:tc>
      </w:tr>
      <w:tr w14:paraId="489E3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F05709D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实际异常内容</w:t>
            </w:r>
          </w:p>
        </w:tc>
        <w:tc>
          <w:tcPr>
            <w:tcW w:w="623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A62F09F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例如按钮缺失、页面错位、返回失败。</w:t>
            </w:r>
          </w:p>
        </w:tc>
      </w:tr>
      <w:tr w14:paraId="6A666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A419BD8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知识库命中规则</w:t>
            </w:r>
          </w:p>
        </w:tc>
        <w:tc>
          <w:tcPr>
            <w:tcW w:w="623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D7F7B8B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记录使用了哪条历史解决方案。</w:t>
            </w:r>
          </w:p>
        </w:tc>
      </w:tr>
      <w:tr w14:paraId="4D88A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7DAEC44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最终处理方式</w:t>
            </w:r>
          </w:p>
        </w:tc>
        <w:tc>
          <w:tcPr>
            <w:tcW w:w="623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668C800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继续操作 / 重启 APP / 人工介入。</w:t>
            </w:r>
          </w:p>
        </w:tc>
      </w:tr>
      <w:tr w14:paraId="06364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000DB24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是否加入自动规则</w:t>
            </w:r>
          </w:p>
        </w:tc>
        <w:tc>
          <w:tcPr>
            <w:tcW w:w="623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84E0103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决定是否沉淀为后续自动化规则。</w:t>
            </w:r>
          </w:p>
        </w:tc>
      </w:tr>
    </w:tbl>
    <w:p w14:paraId="1F1F1F19">
      <w:pPr>
        <w:spacing w:after="40"/>
      </w:pPr>
    </w:p>
    <w:p w14:paraId="1D41A055">
      <w:pPr>
        <w:pStyle w:val="3"/>
        <w:spacing w:before="140" w:after="60"/>
      </w:pPr>
      <w:r>
        <w:rPr>
          <w:rFonts w:ascii="微软雅黑" w:hAnsi="微软雅黑" w:eastAsia="微软雅黑"/>
          <w:color w:val="1F7A4D"/>
          <w:sz w:val="30"/>
        </w:rPr>
        <w:t>8. 飞书回写契约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8"/>
      </w:tblGrid>
      <w:tr w14:paraId="64C86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8" w:type="dxa"/>
            <w:shd w:val="clear" w:color="auto" w:fill="EAF6EF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4B7C0456">
            <w:pPr>
              <w:spacing w:after="6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21"/>
              </w:rPr>
              <w:t>飞书强约束</w:t>
            </w:r>
          </w:p>
          <w:p w14:paraId="06776E3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任务编号由飞书任务系统生成，采集系统只读取，不允许人工填入或修改。</w:t>
            </w:r>
            <w:r>
              <w:rPr>
                <w:rFonts w:ascii="Noto Sans CJK SC" w:hAnsi="Noto Sans CJK SC" w:eastAsia="Noto Sans CJK SC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参考车序号由系统按排序后采集顺序自动生成，不允许人工填入或修改。</w:t>
            </w:r>
          </w:p>
        </w:tc>
      </w:tr>
    </w:tbl>
    <w:p w14:paraId="0F04773C">
      <w:pPr>
        <w:spacing w:after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984"/>
        <w:gridCol w:w="1531"/>
        <w:gridCol w:w="2721"/>
      </w:tblGrid>
      <w:tr w14:paraId="3444D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7B60990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w="1984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7A3346F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来源</w:t>
            </w:r>
          </w:p>
        </w:tc>
        <w:tc>
          <w:tcPr>
            <w:tcW w:w="1531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67028E7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人工填写权限</w:t>
            </w:r>
          </w:p>
        </w:tc>
        <w:tc>
          <w:tcPr>
            <w:tcW w:w="2721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F3F9153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 w14:paraId="673F0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CA19B67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任务编号</w:t>
            </w:r>
          </w:p>
        </w:tc>
        <w:tc>
          <w:tcPr>
            <w:tcW w:w="198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326180B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飞书系统自动生成</w:t>
            </w:r>
          </w:p>
        </w:tc>
        <w:tc>
          <w:tcPr>
            <w:tcW w:w="153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C0A8DBD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w="272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FDECDD9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只读字段，回写主键。</w:t>
            </w:r>
          </w:p>
        </w:tc>
      </w:tr>
      <w:tr w14:paraId="15468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FB895EB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参考车序号</w:t>
            </w:r>
          </w:p>
        </w:tc>
        <w:tc>
          <w:tcPr>
            <w:tcW w:w="198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0500380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系统自动生成</w:t>
            </w:r>
          </w:p>
        </w:tc>
        <w:tc>
          <w:tcPr>
            <w:tcW w:w="153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D396F1E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w="272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0235F2B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按价格从低到高采集顺序生成。</w:t>
            </w:r>
          </w:p>
        </w:tc>
      </w:tr>
      <w:tr w14:paraId="401D4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E45BA7E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目标车基础字段</w:t>
            </w:r>
          </w:p>
        </w:tc>
        <w:tc>
          <w:tcPr>
            <w:tcW w:w="198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0C89069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飞书任务</w:t>
            </w:r>
          </w:p>
        </w:tc>
        <w:tc>
          <w:tcPr>
            <w:tcW w:w="153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3964839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w="272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777556A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品牌、车系、年款、配置、颜色、上牌年份等原始字段。</w:t>
            </w:r>
          </w:p>
        </w:tc>
      </w:tr>
      <w:tr w14:paraId="259C1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D5B031D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参考车采集字段</w:t>
            </w:r>
          </w:p>
        </w:tc>
        <w:tc>
          <w:tcPr>
            <w:tcW w:w="198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71B9ADB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APP 自动采集</w:t>
            </w:r>
          </w:p>
        </w:tc>
        <w:tc>
          <w:tcPr>
            <w:tcW w:w="153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33F798A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w="272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53B58E9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价格、年份、公里数、过户次数、理赔次数、最大金额、历史修复等。</w:t>
            </w:r>
          </w:p>
        </w:tc>
      </w:tr>
      <w:tr w14:paraId="23A02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A35D1EC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更换/钣金/喷漆数量</w:t>
            </w:r>
          </w:p>
        </w:tc>
        <w:tc>
          <w:tcPr>
            <w:tcW w:w="198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B8A8C64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系统计算</w:t>
            </w:r>
          </w:p>
        </w:tc>
        <w:tc>
          <w:tcPr>
            <w:tcW w:w="153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FC6F88B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w="272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C3AD535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由 S14 采集项标准化并去重生成。</w:t>
            </w:r>
          </w:p>
        </w:tc>
      </w:tr>
      <w:tr w14:paraId="03032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5FB64E9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参考车得分</w:t>
            </w:r>
          </w:p>
        </w:tc>
        <w:tc>
          <w:tcPr>
            <w:tcW w:w="198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51A41D5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系统计算</w:t>
            </w:r>
          </w:p>
        </w:tc>
        <w:tc>
          <w:tcPr>
            <w:tcW w:w="153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0FB9C98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w="272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C90BCED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自动计算。</w:t>
            </w:r>
          </w:p>
        </w:tc>
      </w:tr>
      <w:tr w14:paraId="7C5D6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6541271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是否最终参考车</w:t>
            </w:r>
          </w:p>
        </w:tc>
        <w:tc>
          <w:tcPr>
            <w:tcW w:w="198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D3E55B4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系统判断</w:t>
            </w:r>
          </w:p>
        </w:tc>
        <w:tc>
          <w:tcPr>
            <w:tcW w:w="153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70061EF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w="272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9C97F13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自动判断。</w:t>
            </w:r>
          </w:p>
        </w:tc>
      </w:tr>
      <w:tr w14:paraId="0A57C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4759C60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人工审核备注</w:t>
            </w:r>
          </w:p>
        </w:tc>
        <w:tc>
          <w:tcPr>
            <w:tcW w:w="198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AF68223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人工</w:t>
            </w:r>
          </w:p>
        </w:tc>
        <w:tc>
          <w:tcPr>
            <w:tcW w:w="153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9998B76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w="272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8908A8D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必须留痕。</w:t>
            </w:r>
          </w:p>
        </w:tc>
      </w:tr>
      <w:tr w14:paraId="286FE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08940E8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人工确认价格</w:t>
            </w:r>
          </w:p>
        </w:tc>
        <w:tc>
          <w:tcPr>
            <w:tcW w:w="198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C0597C2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人工</w:t>
            </w:r>
          </w:p>
        </w:tc>
        <w:tc>
          <w:tcPr>
            <w:tcW w:w="153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E74C6DA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w="272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DE8B0F8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必须留痕。</w:t>
            </w:r>
          </w:p>
        </w:tc>
      </w:tr>
    </w:tbl>
    <w:p w14:paraId="13F0CD37">
      <w:pPr>
        <w:spacing w:after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236"/>
      </w:tblGrid>
      <w:tr w14:paraId="044AF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7EB038A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回写模块</w:t>
            </w:r>
          </w:p>
        </w:tc>
        <w:tc>
          <w:tcPr>
            <w:tcW w:w="6236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DD90471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 w14:paraId="184DB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38179DA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任务状态</w:t>
            </w:r>
          </w:p>
        </w:tc>
        <w:tc>
          <w:tcPr>
            <w:tcW w:w="623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69AEC7C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已定价 / 待人工审核。</w:t>
            </w:r>
          </w:p>
        </w:tc>
      </w:tr>
      <w:tr w14:paraId="794E1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06CE89F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核心价格</w:t>
            </w:r>
          </w:p>
        </w:tc>
        <w:tc>
          <w:tcPr>
            <w:tcW w:w="623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8C3DD6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建议收车价、建议挂牌价、价格区间。</w:t>
            </w:r>
          </w:p>
        </w:tc>
      </w:tr>
      <w:tr w14:paraId="40025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966826D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参考车结果</w:t>
            </w:r>
          </w:p>
        </w:tc>
        <w:tc>
          <w:tcPr>
            <w:tcW w:w="623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56D2149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最终参考车序号、参考车价格、参考车得分。</w:t>
            </w:r>
          </w:p>
        </w:tc>
      </w:tr>
      <w:tr w14:paraId="6287B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09A9995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采集情况</w:t>
            </w:r>
          </w:p>
        </w:tc>
        <w:tc>
          <w:tcPr>
            <w:tcW w:w="623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B11C0EC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三同车源数量、实际采集数量、异常数量。</w:t>
            </w:r>
          </w:p>
        </w:tc>
      </w:tr>
      <w:tr w14:paraId="40AE9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B3E3324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人工审核原因</w:t>
            </w:r>
          </w:p>
        </w:tc>
        <w:tc>
          <w:tcPr>
            <w:tcW w:w="623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5C91825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如有触发，必须展示。</w:t>
            </w:r>
          </w:p>
        </w:tc>
      </w:tr>
      <w:tr w14:paraId="63FB0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8F43091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证据附件</w:t>
            </w:r>
          </w:p>
        </w:tc>
        <w:tc>
          <w:tcPr>
            <w:tcW w:w="623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DBE1F2C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仅上传流程要求的截图和字段，不上传无关页面信息。</w:t>
            </w:r>
          </w:p>
        </w:tc>
      </w:tr>
    </w:tbl>
    <w:p w14:paraId="76BF1C88">
      <w:pPr>
        <w:spacing w:after="40"/>
      </w:pPr>
    </w:p>
    <w:p w14:paraId="23C98E45">
      <w:pPr>
        <w:pStyle w:val="3"/>
        <w:spacing w:before="140" w:after="60"/>
      </w:pPr>
      <w:r>
        <w:rPr>
          <w:rFonts w:ascii="微软雅黑" w:hAnsi="微软雅黑" w:eastAsia="微软雅黑"/>
          <w:color w:val="1F7A4D"/>
          <w:sz w:val="30"/>
        </w:rPr>
        <w:t>9. 附录：关键规则清单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7257"/>
      </w:tblGrid>
      <w:tr w14:paraId="275AE7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1247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4B96652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编号</w:t>
            </w:r>
          </w:p>
        </w:tc>
        <w:tc>
          <w:tcPr>
            <w:tcW w:w="7257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EDE724B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关键规则</w:t>
            </w:r>
          </w:p>
        </w:tc>
      </w:tr>
      <w:tr w14:paraId="5C84E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BE0ABFD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R01</w:t>
            </w:r>
          </w:p>
        </w:tc>
        <w:tc>
          <w:tcPr>
            <w:tcW w:w="725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40ABD33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页面契约未命中，不允许业务点击。</w:t>
            </w:r>
          </w:p>
        </w:tc>
      </w:tr>
      <w:tr w14:paraId="67149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1C17D19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R02</w:t>
            </w:r>
          </w:p>
        </w:tc>
        <w:tc>
          <w:tcPr>
            <w:tcW w:w="725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BFAE4A6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没有明确要求返回的页面，不允许返回。</w:t>
            </w:r>
          </w:p>
        </w:tc>
      </w:tr>
      <w:tr w14:paraId="1EC5D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37599D9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R03</w:t>
            </w:r>
          </w:p>
        </w:tc>
        <w:tc>
          <w:tcPr>
            <w:tcW w:w="725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2D778F4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固定返回后不是预期上一层页面，立即重启 APP。</w:t>
            </w:r>
          </w:p>
        </w:tc>
      </w:tr>
      <w:tr w14:paraId="5249D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F55F82F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R04</w:t>
            </w:r>
          </w:p>
        </w:tc>
        <w:tc>
          <w:tcPr>
            <w:tcW w:w="725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CB593B9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首页契约必须包含：首页、选车、卖车、新能源、我的。</w:t>
            </w:r>
          </w:p>
        </w:tc>
      </w:tr>
      <w:tr w14:paraId="6FED5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8130402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R05</w:t>
            </w:r>
          </w:p>
        </w:tc>
        <w:tc>
          <w:tcPr>
            <w:tcW w:w="725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7F30618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选择品牌页契约必须包含：顶部“选择品牌”和右侧 A-Z 字母列。</w:t>
            </w:r>
          </w:p>
        </w:tc>
      </w:tr>
      <w:tr w14:paraId="52007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00D3AE8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R06</w:t>
            </w:r>
          </w:p>
        </w:tc>
        <w:tc>
          <w:tcPr>
            <w:tcW w:w="725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7ED1D0B">
            <w:r>
              <w:rPr>
                <w:rFonts w:ascii="Noto Sans CJK SC" w:hAnsi="Noto Sans CJK SC" w:eastAsia="Noto Sans CJK SC"/>
                <w:sz w:val="18"/>
              </w:rPr>
              <w:t>S07_FILTER_DONE、COLOR_FILTER_DONE、AGE_FILTER_DONE 全部为 true 后，三同页出现综合排序时，必须点击综合排序，再点价格从低到高。</w:t>
            </w:r>
          </w:p>
        </w:tc>
      </w:tr>
      <w:tr w14:paraId="0DAEC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39BF614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R07</w:t>
            </w:r>
          </w:p>
        </w:tc>
        <w:tc>
          <w:tcPr>
            <w:tcW w:w="725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D4AF473">
            <w:r>
              <w:rPr>
                <w:rFonts w:ascii="Noto Sans CJK SC" w:hAnsi="Noto Sans CJK SC" w:eastAsia="Noto Sans CJK SC"/>
                <w:sz w:val="18"/>
              </w:rPr>
              <w:t>排序完成并通过 S10_READY 门禁前，不允许进入详情页。</w:t>
            </w:r>
          </w:p>
        </w:tc>
      </w:tr>
      <w:tr w14:paraId="55C55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2FAC100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R08</w:t>
            </w:r>
          </w:p>
        </w:tc>
        <w:tc>
          <w:tcPr>
            <w:tcW w:w="725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200F6B1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只采集字段契约要求的数据，其他数据不允许采集。</w:t>
            </w:r>
          </w:p>
        </w:tc>
      </w:tr>
      <w:tr w14:paraId="5F0DB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F5A1A84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R09</w:t>
            </w:r>
          </w:p>
        </w:tc>
        <w:tc>
          <w:tcPr>
            <w:tcW w:w="725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2237FD9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S11 详情页只采集过户次数。</w:t>
            </w:r>
          </w:p>
        </w:tc>
      </w:tr>
      <w:tr w14:paraId="24947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074CB2C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R10</w:t>
            </w:r>
          </w:p>
        </w:tc>
        <w:tc>
          <w:tcPr>
            <w:tcW w:w="725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8E00AB2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S12 检测报告页只采集理赔次数和最大金额。</w:t>
            </w:r>
          </w:p>
        </w:tc>
      </w:tr>
      <w:tr w14:paraId="736EF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38F7F52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R11</w:t>
            </w:r>
          </w:p>
        </w:tc>
        <w:tc>
          <w:tcPr>
            <w:tcW w:w="725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6423761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S13 只采集四个区域历史修复次数。</w:t>
            </w:r>
          </w:p>
        </w:tc>
      </w:tr>
      <w:tr w14:paraId="68EFD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4CCF26F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R12</w:t>
            </w:r>
          </w:p>
        </w:tc>
        <w:tc>
          <w:tcPr>
            <w:tcW w:w="725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5BFE0FC">
            <w:r>
              <w:t>S14 只读取每张图片下方紧挨着的第一行“部位-异常”；采集普通覆盖件及特殊结构风险件（A柱/B柱/C柱/ABC柱、水箱框架）的目标异常，异常类型限更换/换件、钣金、喷漆/漆面/漆面损伤。</w:t>
            </w:r>
          </w:p>
        </w:tc>
      </w:tr>
      <w:tr w14:paraId="1484E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4FD5067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R13</w:t>
            </w:r>
          </w:p>
        </w:tc>
        <w:tc>
          <w:tcPr>
            <w:tcW w:w="725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57B2F0F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同一部位多异常只按最高级别计算：更换 &gt; 钣金 &gt; 喷漆。</w:t>
            </w:r>
          </w:p>
        </w:tc>
      </w:tr>
      <w:tr w14:paraId="421F1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36698F6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R14</w:t>
            </w:r>
          </w:p>
        </w:tc>
        <w:tc>
          <w:tcPr>
            <w:tcW w:w="725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7AE850C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任务编号由飞书系统生成，不允许人工填入。</w:t>
            </w:r>
          </w:p>
        </w:tc>
      </w:tr>
      <w:tr w14:paraId="3E363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B039419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R15</w:t>
            </w:r>
          </w:p>
        </w:tc>
        <w:tc>
          <w:tcPr>
            <w:tcW w:w="725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DB0E9B5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参考车序号由系统自动生成，不允许人工填入。</w:t>
            </w:r>
          </w:p>
        </w:tc>
      </w:tr>
      <w:tr w14:paraId="18E04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72EF3D7F">
            <w:r>
              <w:rPr>
                <w:rFonts w:ascii="Noto Sans CJK SC" w:hAnsi="Noto Sans CJK SC" w:eastAsia="Noto Sans CJK SC"/>
              </w:rPr>
              <w:t>R16</w:t>
            </w:r>
          </w:p>
        </w:tc>
        <w:tc>
          <w:tcPr>
            <w:tcW w:w="7257" w:type="dxa"/>
          </w:tcPr>
          <w:p w14:paraId="3E4E3DE4">
            <w:r>
              <w:rPr>
                <w:rFonts w:ascii="微软雅黑" w:hAnsi="微软雅黑" w:eastAsia="微软雅黑"/>
                <w:sz w:val="18"/>
              </w:rPr>
              <w:t>第三方登录页出现“稍后”时，持续点击“稍后”直到登录页消失并 fresh 判页；无“稍后”但底部 / 系统导航栏可见“&lt; / ＜”时，只允许点击该返回一次；禁止输入手机号、验证码、获取验证码、登录或协议。</w:t>
            </w:r>
          </w:p>
        </w:tc>
      </w:tr>
      <w:tr w14:paraId="2DA67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761206B3">
            <w:r>
              <w:rPr>
                <w:rFonts w:ascii="Noto Sans CJK SC" w:hAnsi="Noto Sans CJK SC" w:eastAsia="Noto Sans CJK SC"/>
              </w:rPr>
              <w:t>R17</w:t>
            </w:r>
          </w:p>
        </w:tc>
        <w:tc>
          <w:tcPr>
            <w:tcW w:w="7257" w:type="dxa"/>
          </w:tcPr>
          <w:p w14:paraId="1CD44740">
            <w:r>
              <w:rPr>
                <w:rFonts w:ascii="微软雅黑" w:hAnsi="微软雅黑" w:eastAsia="微软雅黑"/>
                <w:sz w:val="18"/>
              </w:rPr>
              <w:t>非主流程页、返回失败、脚本启动或任何进入瓜子二手车 APP 的入口，必须执行 APP_FORCE_RESTART：force-stop 已知瓜子包 com.ganji.android.haoche_c 后重新启动 / 点击“瓜子二手车”图标；禁止 current-page-first 保留旧 Activity、H5、品牌专区或上轮残留页继续。</w:t>
            </w:r>
          </w:p>
        </w:tc>
      </w:tr>
      <w:tr w14:paraId="41BAA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506AB1CD">
            <w:r>
              <w:rPr>
                <w:rFonts w:ascii="Noto Sans CJK SC" w:hAnsi="Noto Sans CJK SC" w:eastAsia="Noto Sans CJK SC"/>
              </w:rPr>
              <w:t>R18</w:t>
            </w:r>
          </w:p>
        </w:tc>
        <w:tc>
          <w:tcPr>
            <w:tcW w:w="7257" w:type="dxa"/>
          </w:tcPr>
          <w:p w14:paraId="4FDCC2C8">
            <w:r>
              <w:rPr>
                <w:rFonts w:ascii="Noto Sans CJK SC" w:hAnsi="Noto Sans CJK SC" w:eastAsia="Noto Sans CJK SC"/>
              </w:rPr>
              <w:t>旧 runtime 复杂恢复、S14 慢采集、S01 直接 tap_text/低坐标点击等旧链路永久废弃；真机动作必须按页面契约执行。</w:t>
            </w:r>
          </w:p>
        </w:tc>
      </w:tr>
      <w:tr w14:paraId="5C5F3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0DCE34CF">
            <w:r>
              <w:rPr>
                <w:rFonts w:ascii="Noto Sans CJK SC" w:hAnsi="Noto Sans CJK SC" w:eastAsia="Noto Sans CJK SC"/>
                <w:sz w:val="20"/>
              </w:rPr>
              <w:t>R19</w:t>
            </w:r>
          </w:p>
        </w:tc>
        <w:tc>
          <w:tcPr>
            <w:tcW w:w="7257" w:type="dxa"/>
            <w:vAlign w:val="center"/>
          </w:tcPr>
          <w:p w14:paraId="4BEF2361">
            <w:r>
              <w:rPr>
                <w:rFonts w:ascii="Noto Sans CJK SC" w:hAnsi="Noto Sans CJK SC" w:eastAsia="Noto Sans CJK SC"/>
                <w:sz w:val="20"/>
              </w:rPr>
              <w:t>S04 目标车系查找必须先完整识别当前屏可见车系；当前屏 raw XML 或 visible_series_names 出现目标车系时，禁止继续滑动，必须点击同一行右侧“车型”或明确报提取/绑定失败；仅当当前屏 raw XML 和 visible_series_names 均不含目标车系时，才允许在 S04 内执行 scroll_series_list 向下查找下一屏；scroll_series_list 只允许在 S04 页面执行，禁止在其他页面执行。</w:t>
            </w:r>
          </w:p>
        </w:tc>
      </w:tr>
      <w:tr w14:paraId="29940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5FEA3164">
            <w:r>
              <w:rPr>
                <w:rFonts w:ascii="Noto Sans CJK SC" w:hAnsi="Noto Sans CJK SC" w:eastAsia="Noto Sans CJK SC"/>
                <w:sz w:val="18"/>
              </w:rPr>
              <w:t>R20</w:t>
            </w:r>
          </w:p>
        </w:tc>
        <w:tc>
          <w:tcPr>
            <w:tcW w:w="7257" w:type="dxa"/>
          </w:tcPr>
          <w:p w14:paraId="65D22299">
            <w:r>
              <w:rPr>
                <w:rFonts w:ascii="Noto Sans CJK SC" w:hAnsi="Noto Sans CJK SC" w:eastAsia="Noto Sans CJK SC"/>
                <w:sz w:val="18"/>
              </w:rPr>
              <w:t>目标任务只允许读取 data/current_target_task.json；禁止读取 input/current_target_task.json 或历史缓存；启动必须输出实际路径和目标字段。</w:t>
            </w:r>
          </w:p>
        </w:tc>
      </w:tr>
      <w:tr w14:paraId="35F09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40058AEA">
            <w:r>
              <w:rPr>
                <w:rFonts w:ascii="Noto Sans CJK SC" w:hAnsi="Noto Sans CJK SC" w:eastAsia="Noto Sans CJK SC"/>
                <w:sz w:val="18"/>
              </w:rPr>
              <w:t>R21</w:t>
            </w:r>
          </w:p>
        </w:tc>
        <w:tc>
          <w:tcPr>
            <w:tcW w:w="7257" w:type="dxa"/>
          </w:tcPr>
          <w:p w14:paraId="4D1BB402">
            <w:r>
              <w:rPr>
                <w:rFonts w:ascii="Noto Sans CJK SC" w:hAnsi="Noto Sans CJK SC" w:eastAsia="Noto Sans CJK SC"/>
                <w:sz w:val="18"/>
              </w:rPr>
              <w:t>S06/S08 特征重叠时，若 S07_FILTER_DONE != true，必须判定为 S06；禁止因“综合排序 / 公里 / 万公里”命中 S08。</w:t>
            </w:r>
          </w:p>
        </w:tc>
      </w:tr>
      <w:tr w14:paraId="10DA2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7860A173">
            <w:r>
              <w:rPr>
                <w:rFonts w:ascii="Noto Sans CJK SC" w:hAnsi="Noto Sans CJK SC" w:eastAsia="Noto Sans CJK SC"/>
                <w:sz w:val="18"/>
              </w:rPr>
              <w:t>R22</w:t>
            </w:r>
          </w:p>
        </w:tc>
        <w:tc>
          <w:tcPr>
            <w:tcW w:w="7257" w:type="dxa"/>
          </w:tcPr>
          <w:p w14:paraId="56EA91FD">
            <w:r>
              <w:t>S07_FILTER_DONE 只能在颜色=目标颜色、车龄=按上牌年份计算且不考虑月份的目标车龄、底部“查看 X 辆”中 X&gt;0、已点击查看 X 辆并 fresh 返回列表页后置 true。</w:t>
            </w:r>
            <w:r>
              <w:br w:type="textWrapping"/>
            </w:r>
            <w:r>
              <w:br w:type="textWrapping"/>
            </w:r>
            <w:r>
              <w:t>若 S07 底部显示“查看0辆”，表示无三同车源，必须停止第一段固定脚本并输出“需要人工定价 / 待人工审核”；不得置 S07_FILTER_DONE=true，不得进入 S08/S09/S10_READY，不得执行第二段脚本，不得进入 S11。</w:t>
            </w:r>
          </w:p>
        </w:tc>
      </w:tr>
      <w:tr w14:paraId="2ACF4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3467EE78">
            <w:r>
              <w:rPr>
                <w:rFonts w:ascii="Noto Sans CJK SC" w:hAnsi="Noto Sans CJK SC" w:eastAsia="Noto Sans CJK SC"/>
                <w:sz w:val="18"/>
              </w:rPr>
              <w:t>R23</w:t>
            </w:r>
          </w:p>
        </w:tc>
        <w:tc>
          <w:tcPr>
            <w:tcW w:w="7257" w:type="dxa"/>
          </w:tcPr>
          <w:p w14:paraId="64D2855A">
            <w:r>
              <w:rPr>
                <w:rFonts w:ascii="Noto Sans CJK SC" w:hAnsi="Noto Sans CJK SC" w:eastAsia="Noto Sans CJK SC"/>
                <w:sz w:val="18"/>
              </w:rPr>
              <w:t>S08/S09 排序动作必须检查 S07_FILTER_DONE、COLOR_FILTER_DONE、AGE_FILTER_DONE；任一为 false，立即阻断排序。</w:t>
            </w:r>
          </w:p>
        </w:tc>
      </w:tr>
      <w:tr w14:paraId="6D9657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43B92754">
            <w:r>
              <w:rPr>
                <w:rFonts w:ascii="Noto Sans CJK SC" w:hAnsi="Noto Sans CJK SC" w:eastAsia="Noto Sans CJK SC"/>
                <w:sz w:val="18"/>
              </w:rPr>
              <w:t>R24</w:t>
            </w:r>
          </w:p>
        </w:tc>
        <w:tc>
          <w:tcPr>
            <w:tcW w:w="7257" w:type="dxa"/>
          </w:tcPr>
          <w:p w14:paraId="5CDAD8D1">
            <w:r>
              <w:rPr>
                <w:rFonts w:ascii="Noto Sans CJK SC" w:hAnsi="Noto Sans CJK SC" w:eastAsia="Noto Sans CJK SC"/>
                <w:sz w:val="18"/>
              </w:rPr>
              <w:t>S10_READY 必须同时满足 S07_FILTER_DONE、COLOR_FILTER_DONE、AGE_FILTER_DONE、SORT_DONE 和 S10 fresh 页面契约。</w:t>
            </w:r>
          </w:p>
        </w:tc>
      </w:tr>
      <w:tr w14:paraId="70F42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447DF2F3">
            <w:r>
              <w:rPr>
                <w:rFonts w:ascii="微软雅黑" w:hAnsi="微软雅黑" w:eastAsia="微软雅黑"/>
                <w:sz w:val="18"/>
              </w:rPr>
              <w:t>R25</w:t>
            </w:r>
          </w:p>
        </w:tc>
        <w:tc>
          <w:tcPr>
            <w:tcW w:w="7257" w:type="dxa"/>
          </w:tcPr>
          <w:p w14:paraId="7BA08C6B">
            <w:r>
              <w:rPr>
                <w:rFonts w:ascii="微软雅黑" w:hAnsi="微软雅黑" w:eastAsia="微软雅黑"/>
                <w:sz w:val="18"/>
              </w:rPr>
              <w:t>APP_FORCE_RESTART 是唯一 APP 入口策略：脚本启动、恢复、非主流程页处理、返回失败处理都必须重新启动瓜子二手车 APP；重启后 fresh 判页，命中页面契约才允许动作，仍不命中则停止并记录 issue / learning_loop。</w:t>
            </w:r>
          </w:p>
        </w:tc>
      </w:tr>
      <w:tr w14:paraId="59BD7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02A676EC">
            <w:r>
              <w:t>R26</w:t>
            </w:r>
          </w:p>
        </w:tc>
        <w:tc>
          <w:tcPr>
            <w:tcW w:w="7257" w:type="dxa"/>
          </w:tcPr>
          <w:p w14:paraId="283DC2EB">
            <w:r>
              <w:t>S14 中 A柱 / B柱 / C柱 / ABC柱、水箱框架不再作为普通非覆盖件跳过。若其异常类型为更换/换件、钣金、喷漆/漆面/漆面损伤，必须记录。</w:t>
            </w:r>
          </w:p>
        </w:tc>
      </w:tr>
      <w:tr w14:paraId="7AB30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22391727">
            <w:r>
              <w:t>R27</w:t>
            </w:r>
          </w:p>
        </w:tc>
        <w:tc>
          <w:tcPr>
            <w:tcW w:w="7257" w:type="dxa"/>
          </w:tcPr>
          <w:p w14:paraId="1A2FECA9">
            <w:r>
              <w:t>ABC柱更换/换件判定为事故车，该参考车取消三同车源对比资格，不进入参考车得分比较，不得选为最终参考车。</w:t>
            </w:r>
          </w:p>
        </w:tc>
      </w:tr>
      <w:tr w14:paraId="26BA9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4D31E442">
            <w:r>
              <w:t>R28</w:t>
            </w:r>
          </w:p>
        </w:tc>
        <w:tc>
          <w:tcPr>
            <w:tcW w:w="7257" w:type="dxa"/>
          </w:tcPr>
          <w:p w14:paraId="17D5FAE5">
            <w:r>
              <w:t>ABC柱钣金/喷漆按发动机舱盖/机盖钣金/喷漆同等扣分。水箱框架更换/换件按后盖/后备箱盖/尾门更换同等扣分。水箱框架钣金/喷漆必须记录；若扣分规则尚未明确，则触发人工审核或待规则补充提示。</w:t>
            </w:r>
          </w:p>
        </w:tc>
      </w:tr>
      <w:tr w14:paraId="1BBF5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72995751">
            <w:r>
              <w:rPr>
                <w:rFonts w:ascii="微软雅黑" w:hAnsi="微软雅黑"/>
                <w:sz w:val="18"/>
              </w:rPr>
              <w:t>R29</w:t>
            </w:r>
          </w:p>
        </w:tc>
        <w:tc>
          <w:tcPr>
            <w:tcW w:w="7257" w:type="dxa"/>
          </w:tcPr>
          <w:p w14:paraId="3F9DE4A4">
            <w:r>
              <w:rPr>
                <w:rFonts w:ascii="微软雅黑" w:hAnsi="微软雅黑"/>
                <w:sz w:val="18"/>
              </w:rPr>
              <w:t>节点驱动点击规则：所有可通过页面文字、content-desc、XML 节点识别的业务点击动作，必须优先通过当前 fresh XML 精确定位目标节点或最近 clickable/enabled 父节点，并点击其 bounds 中心；禁止使用写死固定屏幕坐标点击业务元素。节点不存在、不唯一或不属于当前页面契约允许区域时，必须停止并记录 issue。</w:t>
            </w:r>
          </w:p>
        </w:tc>
      </w:tr>
      <w:tr w14:paraId="22381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2BABDAFA">
            <w:r>
              <w:rPr>
                <w:rFonts w:ascii="微软雅黑" w:hAnsi="微软雅黑"/>
                <w:sz w:val="18"/>
              </w:rPr>
              <w:t>R30</w:t>
            </w:r>
          </w:p>
        </w:tc>
        <w:tc>
          <w:tcPr>
            <w:tcW w:w="7257" w:type="dxa"/>
          </w:tcPr>
          <w:p w14:paraId="23EC5D53">
            <w:r>
              <w:rPr>
                <w:rFonts w:ascii="微软雅黑" w:hAnsi="微软雅黑"/>
                <w:sz w:val="18"/>
              </w:rPr>
              <w:t>S10 进入详情必须使用当前 reference 的 list_title 文字节点驱动点击；S12 进入车身外观必须优先点击精确文本“车身外观”；S07 目标颜色可见时优先点击目标颜色节点。禁止因单次坐标有效而写死坐标。</w:t>
            </w:r>
          </w:p>
        </w:tc>
      </w:tr>
      <w:tr w14:paraId="00E4F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0E65EFC7">
            <w:r>
              <w:rPr>
                <w:rFonts w:ascii="微软雅黑" w:hAnsi="微软雅黑"/>
                <w:sz w:val="18"/>
              </w:rPr>
              <w:t>R31</w:t>
            </w:r>
          </w:p>
        </w:tc>
        <w:tc>
          <w:tcPr>
            <w:tcW w:w="7257" w:type="dxa"/>
          </w:tcPr>
          <w:p w14:paraId="7512B477">
            <w:r>
              <w:rPr>
                <w:rFonts w:ascii="微软雅黑" w:hAnsi="微软雅黑"/>
                <w:sz w:val="18"/>
              </w:rPr>
              <w:t>S14 不通过点击页签 / tab 推进流程；S14 的唯一推进动作是在具体车况图片区域内向右横向滑动。S14 横滑起止点必须基于当前图片区域 / 弹窗区域 bounds 动态计算，不得使用固定坐标。</w:t>
            </w:r>
          </w:p>
        </w:tc>
      </w:tr>
    </w:tbl>
    <w:p w14:paraId="3F1DFE03">
      <w:pPr>
        <w:spacing w:after="40"/>
      </w:pPr>
    </w:p>
    <w:sectPr>
      <w:headerReference r:id="rId5" w:type="default"/>
      <w:footerReference r:id="rId6" w:type="default"/>
      <w:pgSz w:w="11906" w:h="16838"/>
      <w:pgMar w:top="1020" w:right="964" w:bottom="907" w:left="964" w:header="454" w:footer="45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EAF818">
    <w:pPr>
      <w:pStyle w:val="24"/>
      <w:jc w:val="center"/>
    </w:pPr>
    <w:r>
      <w:rPr>
        <w:rFonts w:ascii="微软雅黑" w:hAnsi="微软雅黑" w:eastAsia="微软雅黑"/>
        <w:sz w:val="17"/>
      </w:rPr>
      <w:t xml:space="preserve">第 </w:t>
    </w:r>
    <w:r>
      <w:rPr>
        <w:rFonts w:ascii="微软雅黑" w:hAnsi="微软雅黑" w:eastAsia="微软雅黑"/>
        <w:sz w:val="17"/>
      </w:rPr>
      <w:fldChar w:fldCharType="begin"/>
    </w:r>
    <w:r>
      <w:rPr>
        <w:rFonts w:ascii="微软雅黑" w:hAnsi="微软雅黑" w:eastAsia="微软雅黑"/>
        <w:sz w:val="17"/>
      </w:rPr>
      <w:instrText xml:space="preserve">PAGE</w:instrText>
    </w:r>
    <w:r>
      <w:rPr>
        <w:rFonts w:ascii="微软雅黑" w:hAnsi="微软雅黑" w:eastAsia="微软雅黑"/>
        <w:sz w:val="17"/>
      </w:rPr>
      <w:fldChar w:fldCharType="end"/>
    </w:r>
    <w:r>
      <w:rPr>
        <w:rFonts w:ascii="微软雅黑" w:hAnsi="微软雅黑" w:eastAsia="微软雅黑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DA7AFC">
    <w:pPr>
      <w:pStyle w:val="25"/>
      <w:jc w:val="right"/>
    </w:pPr>
    <w:r>
      <w:rPr>
        <w:rFonts w:ascii="微软雅黑" w:hAnsi="微软雅黑" w:eastAsia="微软雅黑"/>
        <w:color w:val="6B7280"/>
        <w:sz w:val="17"/>
      </w:rPr>
      <w:t>瓜子数据获取流程文档 | 页面契约 · 字段契约 · 状态机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B46443A"/>
    <w:rsid w:val="0FC33F6C"/>
    <w:rsid w:val="12C80161"/>
    <w:rsid w:val="17470D8D"/>
    <w:rsid w:val="1EDA202C"/>
    <w:rsid w:val="26982560"/>
    <w:rsid w:val="37765B1B"/>
    <w:rsid w:val="3C7A5BA8"/>
    <w:rsid w:val="448D78C3"/>
    <w:rsid w:val="4FFD60A1"/>
    <w:rsid w:val="603C5CB3"/>
    <w:rsid w:val="60984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  <w:rPr>
      <w:rFonts w:ascii="微软雅黑" w:hAnsi="微软雅黑" w:eastAsia="微软雅黑"/>
      <w:sz w:val="20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1982</Words>
  <Characters>2689</Characters>
  <Lines>0</Lines>
  <Paragraphs>0</Paragraphs>
  <TotalTime>24</TotalTime>
  <ScaleCrop>false</ScaleCrop>
  <LinksUpToDate>false</LinksUpToDate>
  <CharactersWithSpaces>2893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OpenAI</dc:creator>
  <dc:description>generated by python-docx</dc:description>
  <cp:keywords>瓜子, 二手车, 数据采集, 页面契约, 状态机, 飞书</cp:keywords>
  <cp:lastModifiedBy>李志超</cp:lastModifiedBy>
  <dcterms:modified xsi:type="dcterms:W3CDTF">2026-05-06T06:48:27Z</dcterms:modified>
  <dc:subject>APP车源数据采集流程、页面契约、字段契约、状态机</dc:subject>
  <dc:title>瓜子数据获取流程文档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eyJoZGlkIjoiMjFlMmJjMjA5MmE3MjFiNjJiOGUxZmJmNTk3NTNlODQiLCJ1c2VySWQiOiIzMTExNzM3OTgifQ==</vt:lpwstr>
  </property>
  <property fmtid="{D5CDD505-2E9C-101B-9397-08002B2CF9AE}" pid="3" name="KSOProductBuildVer">
    <vt:lpwstr>2052-12.1.0.25865</vt:lpwstr>
  </property>
  <property fmtid="{D5CDD505-2E9C-101B-9397-08002B2CF9AE}" pid="4" name="ICV">
    <vt:lpwstr>80F2BB8B2A1840029E5A61F1DA24F852_12</vt:lpwstr>
  </property>
</Properties>
</file>